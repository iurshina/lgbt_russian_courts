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2.0.0 -->
  <w:background w:color="ffffff">
    <v:background id="_x0000_s1025" filled="t" fillcolor="white"/>
  </w:background>
  <w:body>
    <w:p>
      <w:pPr>
        <w:spacing w:before="0" w:after="0"/>
        <w:ind w:firstLine="567"/>
        <w:jc w:val="right"/>
        <w:rPr>
          <w:sz w:val="28"/>
          <w:szCs w:val="28"/>
        </w:rPr>
      </w:pPr>
      <w:r>
        <w:rPr>
          <w:rFonts w:ascii="Times New Roman" w:eastAsia="Times New Roman" w:hAnsi="Times New Roman" w:cs="Times New Roman"/>
          <w:sz w:val="28"/>
          <w:szCs w:val="28"/>
          <w:highlight w:val="none"/>
        </w:rPr>
        <w:t>Дело № 5-</w:t>
      </w:r>
      <w:r>
        <w:rPr>
          <w:rFonts w:ascii="Times New Roman" w:eastAsia="Times New Roman" w:hAnsi="Times New Roman" w:cs="Times New Roman"/>
          <w:sz w:val="28"/>
          <w:szCs w:val="28"/>
          <w:highlight w:val="none"/>
        </w:rPr>
        <w:t>02</w:t>
      </w:r>
      <w:r>
        <w:rPr>
          <w:rFonts w:ascii="Times New Roman" w:eastAsia="Times New Roman" w:hAnsi="Times New Roman" w:cs="Times New Roman"/>
          <w:sz w:val="28"/>
          <w:szCs w:val="28"/>
          <w:highlight w:val="none"/>
        </w:rPr>
        <w:t>68</w:t>
      </w:r>
      <w:r>
        <w:rPr>
          <w:rFonts w:ascii="Times New Roman" w:eastAsia="Times New Roman" w:hAnsi="Times New Roman" w:cs="Times New Roman"/>
          <w:sz w:val="28"/>
          <w:szCs w:val="28"/>
          <w:highlight w:val="none"/>
        </w:rPr>
        <w:t>/2025</w:t>
      </w:r>
    </w:p>
    <w:p>
      <w:pPr>
        <w:spacing w:before="0" w:after="0"/>
        <w:ind w:firstLine="567"/>
        <w:jc w:val="center"/>
        <w:rPr>
          <w:sz w:val="28"/>
          <w:szCs w:val="28"/>
        </w:rPr>
      </w:pPr>
      <w:r>
        <w:rPr>
          <w:rFonts w:ascii="Times New Roman" w:eastAsia="Times New Roman" w:hAnsi="Times New Roman" w:cs="Times New Roman"/>
          <w:b/>
          <w:bCs/>
          <w:sz w:val="28"/>
          <w:szCs w:val="28"/>
          <w:highlight w:val="none"/>
        </w:rPr>
        <w:t>ПОСТАНОВЛЕНИЕ</w:t>
      </w:r>
    </w:p>
    <w:p>
      <w:pPr>
        <w:spacing w:before="0" w:after="0"/>
        <w:ind w:firstLine="567"/>
        <w:jc w:val="both"/>
        <w:rPr>
          <w:sz w:val="28"/>
          <w:szCs w:val="28"/>
        </w:rPr>
      </w:pPr>
      <w:r>
        <w:rPr>
          <w:rFonts w:ascii="Times New Roman" w:eastAsia="Times New Roman" w:hAnsi="Times New Roman" w:cs="Times New Roman"/>
          <w:b/>
          <w:bCs/>
          <w:sz w:val="28"/>
          <w:szCs w:val="28"/>
          <w:highlight w:val="none"/>
        </w:rPr>
        <w:t>18 марта 2025</w:t>
      </w:r>
      <w:r>
        <w:rPr>
          <w:rFonts w:ascii="Times New Roman" w:eastAsia="Times New Roman" w:hAnsi="Times New Roman" w:cs="Times New Roman"/>
          <w:b/>
          <w:bCs/>
          <w:sz w:val="28"/>
          <w:szCs w:val="28"/>
          <w:highlight w:val="none"/>
        </w:rPr>
        <w:t xml:space="preserve"> года</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      </w:t>
      </w:r>
      <w:r>
        <w:rPr>
          <w:rStyle w:val="cat-Addressgrp-0rplc-0"/>
          <w:rFonts w:ascii="Times New Roman" w:eastAsia="Times New Roman" w:hAnsi="Times New Roman" w:cs="Times New Roman"/>
          <w:b/>
          <w:bCs/>
          <w:sz w:val="28"/>
          <w:szCs w:val="28"/>
          <w:highlight w:val="none"/>
        </w:rPr>
        <w:t>адрес</w:t>
      </w:r>
    </w:p>
    <w:p>
      <w:pPr>
        <w:spacing w:before="0" w:after="0"/>
        <w:ind w:firstLine="567"/>
        <w:jc w:val="both"/>
        <w:rPr>
          <w:sz w:val="28"/>
          <w:szCs w:val="28"/>
        </w:rPr>
      </w:pP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Судья </w:t>
      </w:r>
      <w:r>
        <w:rPr>
          <w:rFonts w:ascii="Times New Roman" w:eastAsia="Times New Roman" w:hAnsi="Times New Roman" w:cs="Times New Roman"/>
          <w:sz w:val="28"/>
          <w:szCs w:val="28"/>
          <w:highlight w:val="none"/>
        </w:rPr>
        <w:t>Нагатинского</w:t>
      </w:r>
      <w:r>
        <w:rPr>
          <w:rFonts w:ascii="Times New Roman" w:eastAsia="Times New Roman" w:hAnsi="Times New Roman" w:cs="Times New Roman"/>
          <w:sz w:val="28"/>
          <w:szCs w:val="28"/>
          <w:highlight w:val="none"/>
        </w:rPr>
        <w:t xml:space="preserve"> районного суда </w:t>
      </w:r>
      <w:r>
        <w:rPr>
          <w:rStyle w:val="cat-Addressgrp-1rplc-1"/>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 xml:space="preserve">, рассмотрев в открытом судебном заседании дело об административном правонарушении, предусмотренное ч. 1 ст. 20.3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в отношении</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b/>
          <w:bCs/>
          <w:sz w:val="28"/>
          <w:szCs w:val="28"/>
          <w:highlight w:val="none"/>
        </w:rPr>
        <w:t>Вяловой</w:t>
      </w:r>
      <w:r>
        <w:rPr>
          <w:rFonts w:ascii="Times New Roman" w:eastAsia="Times New Roman" w:hAnsi="Times New Roman" w:cs="Times New Roman"/>
          <w:b/>
          <w:bCs/>
          <w:sz w:val="28"/>
          <w:szCs w:val="28"/>
          <w:highlight w:val="none"/>
        </w:rPr>
        <w:t xml:space="preserve"> Елены Павловны</w:t>
      </w:r>
      <w:r>
        <w:rPr>
          <w:rFonts w:ascii="Times New Roman" w:eastAsia="Times New Roman" w:hAnsi="Times New Roman" w:cs="Times New Roman"/>
          <w:b/>
          <w:bCs/>
          <w:sz w:val="28"/>
          <w:szCs w:val="28"/>
          <w:highlight w:val="none"/>
        </w:rPr>
        <w:t>,</w:t>
      </w:r>
      <w:r>
        <w:rPr>
          <w:rFonts w:ascii="Times New Roman" w:eastAsia="Times New Roman" w:hAnsi="Times New Roman" w:cs="Times New Roman"/>
          <w:b/>
          <w:bCs/>
          <w:sz w:val="28"/>
          <w:szCs w:val="28"/>
          <w:highlight w:val="none"/>
        </w:rPr>
        <w:t xml:space="preserve">  </w:t>
      </w:r>
      <w:r>
        <w:rPr>
          <w:rStyle w:val="cat-PassportDatagrp-13rplc-3"/>
          <w:rFonts w:ascii="Times New Roman" w:eastAsia="Times New Roman" w:hAnsi="Times New Roman" w:cs="Times New Roman"/>
          <w:b/>
          <w:bCs/>
          <w:sz w:val="28"/>
          <w:szCs w:val="28"/>
          <w:highlight w:val="none"/>
        </w:rPr>
        <w:t>паспортные данные</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граждан</w:t>
      </w:r>
      <w:r>
        <w:rPr>
          <w:rFonts w:ascii="Times New Roman" w:eastAsia="Times New Roman" w:hAnsi="Times New Roman" w:cs="Times New Roman"/>
          <w:sz w:val="28"/>
          <w:szCs w:val="28"/>
          <w:highlight w:val="none"/>
        </w:rPr>
        <w:t>ки</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Российской Федерации, </w:t>
      </w:r>
      <w:r>
        <w:rPr>
          <w:rFonts w:ascii="Times New Roman" w:eastAsia="Times New Roman" w:hAnsi="Times New Roman" w:cs="Times New Roman"/>
          <w:sz w:val="28"/>
          <w:szCs w:val="28"/>
          <w:highlight w:val="none"/>
        </w:rPr>
        <w:t xml:space="preserve">не работающей и не учащейся, </w:t>
      </w:r>
      <w:r>
        <w:rPr>
          <w:rFonts w:ascii="Times New Roman" w:eastAsia="Times New Roman" w:hAnsi="Times New Roman" w:cs="Times New Roman"/>
          <w:sz w:val="28"/>
          <w:szCs w:val="28"/>
          <w:highlight w:val="none"/>
        </w:rPr>
        <w:t>зарегистрированно</w:t>
      </w:r>
      <w:r>
        <w:rPr>
          <w:rFonts w:ascii="Times New Roman" w:eastAsia="Times New Roman" w:hAnsi="Times New Roman" w:cs="Times New Roman"/>
          <w:sz w:val="28"/>
          <w:szCs w:val="28"/>
          <w:highlight w:val="none"/>
        </w:rPr>
        <w:t xml:space="preserve">й </w:t>
      </w:r>
      <w:r>
        <w:rPr>
          <w:rFonts w:ascii="Times New Roman" w:eastAsia="Times New Roman" w:hAnsi="Times New Roman" w:cs="Times New Roman"/>
          <w:sz w:val="28"/>
          <w:szCs w:val="28"/>
          <w:highlight w:val="none"/>
        </w:rPr>
        <w:t xml:space="preserve">по адресу: </w:t>
      </w:r>
      <w:r>
        <w:rPr>
          <w:rStyle w:val="cat-Addressgrp-2rplc-4"/>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ранее </w:t>
      </w:r>
      <w:r>
        <w:rPr>
          <w:rFonts w:ascii="Times New Roman" w:eastAsia="Times New Roman" w:hAnsi="Times New Roman" w:cs="Times New Roman"/>
          <w:sz w:val="28"/>
          <w:szCs w:val="28"/>
          <w:highlight w:val="none"/>
        </w:rPr>
        <w:t xml:space="preserve">не </w:t>
      </w:r>
      <w:r>
        <w:rPr>
          <w:rFonts w:ascii="Times New Roman" w:eastAsia="Times New Roman" w:hAnsi="Times New Roman" w:cs="Times New Roman"/>
          <w:sz w:val="28"/>
          <w:szCs w:val="28"/>
          <w:highlight w:val="none"/>
        </w:rPr>
        <w:t>привлекавшийся</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к административной ответственности</w:t>
      </w:r>
    </w:p>
    <w:p>
      <w:pPr>
        <w:spacing w:before="0" w:after="0"/>
        <w:ind w:firstLine="567"/>
        <w:jc w:val="center"/>
        <w:rPr>
          <w:sz w:val="28"/>
          <w:szCs w:val="28"/>
        </w:rPr>
      </w:pPr>
      <w:r>
        <w:rPr>
          <w:rFonts w:ascii="Times New Roman" w:eastAsia="Times New Roman" w:hAnsi="Times New Roman" w:cs="Times New Roman"/>
          <w:sz w:val="28"/>
          <w:szCs w:val="28"/>
          <w:highlight w:val="none"/>
        </w:rPr>
        <w:t>УСТАНОВИЛ:</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Вялова Е.П. </w:t>
      </w:r>
      <w:r>
        <w:rPr>
          <w:rFonts w:ascii="Times New Roman" w:eastAsia="Times New Roman" w:hAnsi="Times New Roman" w:cs="Times New Roman"/>
          <w:sz w:val="28"/>
          <w:szCs w:val="28"/>
          <w:highlight w:val="none"/>
        </w:rPr>
        <w:t xml:space="preserve">совершила административное правонарушение, предусмотренное ч. 1 ст.20.3 КоАП РФ, так </w:t>
      </w:r>
      <w:r>
        <w:rPr>
          <w:rFonts w:ascii="Times New Roman" w:eastAsia="Times New Roman" w:hAnsi="Times New Roman" w:cs="Times New Roman"/>
          <w:sz w:val="28"/>
          <w:szCs w:val="28"/>
          <w:highlight w:val="none"/>
        </w:rPr>
        <w:t xml:space="preserve">«21» января 2025 года в период времени с 13 часов 30 </w:t>
      </w:r>
      <w:r>
        <w:rPr>
          <w:rFonts w:ascii="Times New Roman" w:eastAsia="Times New Roman" w:hAnsi="Times New Roman" w:cs="Times New Roman"/>
          <w:sz w:val="28"/>
          <w:szCs w:val="28"/>
          <w:highlight w:val="none"/>
        </w:rPr>
        <w:t>минут по 14 часов 00 минут</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по адресу: </w:t>
      </w:r>
      <w:r>
        <w:rPr>
          <w:rStyle w:val="cat-Addressgrp-3rplc-6"/>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 установлено, что гражданка Вялова Е.П. используя ИТКС Интернет, на сайте «ВКонтакте»,</w:t>
      </w:r>
      <w:r>
        <w:rPr>
          <w:rFonts w:ascii="Times New Roman" w:eastAsia="Times New Roman" w:hAnsi="Times New Roman" w:cs="Times New Roman"/>
          <w:sz w:val="28"/>
          <w:szCs w:val="28"/>
          <w:highlight w:val="none"/>
        </w:rPr>
        <w:t xml:space="preserve"> являясь пользователем страницы</w:t>
      </w:r>
      <w:r>
        <w:rPr>
          <w:rFonts w:ascii="Times New Roman" w:eastAsia="Times New Roman" w:hAnsi="Times New Roman" w:cs="Times New Roman"/>
          <w:sz w:val="28"/>
          <w:szCs w:val="28"/>
          <w:highlight w:val="none"/>
        </w:rPr>
        <w:t> </w:t>
      </w:r>
      <w:r>
        <w:rPr>
          <w:rFonts w:ascii="Times New Roman" w:eastAsia="Times New Roman" w:hAnsi="Times New Roman" w:cs="Times New Roman"/>
          <w:sz w:val="28"/>
          <w:szCs w:val="28"/>
          <w:highlight w:val="none"/>
        </w:rPr>
        <w:t>«Елена</w:t>
      </w:r>
      <w:r>
        <w:rPr>
          <w:rFonts w:ascii="Times New Roman" w:eastAsia="Times New Roman" w:hAnsi="Times New Roman" w:cs="Times New Roman"/>
          <w:sz w:val="28"/>
          <w:szCs w:val="28"/>
          <w:highlight w:val="none"/>
        </w:rPr>
        <w:t> </w:t>
      </w:r>
      <w:r>
        <w:rPr>
          <w:rFonts w:ascii="Times New Roman" w:eastAsia="Times New Roman" w:hAnsi="Times New Roman" w:cs="Times New Roman"/>
          <w:sz w:val="28"/>
          <w:szCs w:val="28"/>
          <w:highlight w:val="none"/>
        </w:rPr>
        <w:t>Пономарева»</w:t>
      </w:r>
      <w:r>
        <w:rPr>
          <w:rFonts w:ascii="Times New Roman" w:eastAsia="Times New Roman" w:hAnsi="Times New Roman" w:cs="Times New Roman"/>
          <w:sz w:val="28"/>
          <w:szCs w:val="28"/>
          <w:highlight w:val="none"/>
        </w:rPr>
        <w:t> </w:t>
      </w:r>
      <w:r>
        <w:rPr>
          <w:rFonts w:ascii="Times New Roman" w:eastAsia="Times New Roman" w:hAnsi="Times New Roman" w:cs="Times New Roman"/>
          <w:sz w:val="28"/>
          <w:szCs w:val="28"/>
          <w:highlight w:val="none"/>
        </w:rPr>
        <w:t>электронный</w:t>
      </w:r>
      <w:r>
        <w:rPr>
          <w:rFonts w:ascii="Times New Roman" w:eastAsia="Times New Roman" w:hAnsi="Times New Roman" w:cs="Times New Roman"/>
          <w:sz w:val="28"/>
          <w:szCs w:val="28"/>
          <w:highlight w:val="none"/>
        </w:rPr>
        <w:t> </w:t>
      </w:r>
      <w:r>
        <w:rPr>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highlight w:val="none"/>
        </w:rPr>
        <w:instrText xml:space="preserve"> HYPERLINK "https://vk.com/l.vyalova99(id" </w:instrText>
      </w:r>
      <w:r>
        <w:rPr>
          <w:rFonts w:ascii="Times New Roman" w:eastAsia="Times New Roman" w:hAnsi="Times New Roman" w:cs="Times New Roman"/>
          <w:sz w:val="28"/>
          <w:szCs w:val="28"/>
        </w:rPr>
        <w:fldChar w:fldCharType="separate"/>
      </w:r>
      <w:r>
        <w:rPr>
          <w:rFonts w:ascii="Times New Roman" w:eastAsia="Times New Roman" w:hAnsi="Times New Roman" w:cs="Times New Roman"/>
          <w:color w:val="0000EE"/>
          <w:sz w:val="28"/>
          <w:szCs w:val="28"/>
          <w:highlight w:val="none"/>
        </w:rPr>
        <w:t>https://vk</w:t>
      </w:r>
      <w:r>
        <w:rPr>
          <w:rFonts w:ascii="Times New Roman" w:eastAsia="Times New Roman" w:hAnsi="Times New Roman" w:cs="Times New Roman"/>
          <w:color w:val="0000EE"/>
          <w:sz w:val="28"/>
          <w:szCs w:val="28"/>
          <w:highlight w:val="none"/>
        </w:rPr>
        <w:t>.com/l.vyalova99(id</w:t>
      </w:r>
      <w:r>
        <w:rPr>
          <w:rFonts w:ascii="Times New Roman" w:eastAsia="Times New Roman" w:hAnsi="Times New Roman" w:cs="Times New Roman"/>
          <w:color w:val="0000EE"/>
          <w:sz w:val="28"/>
          <w:szCs w:val="28"/>
        </w:rPr>
        <w:fldChar w:fldCharType="end"/>
      </w:r>
      <w:r>
        <w:rPr>
          <w:rFonts w:ascii="Times New Roman" w:eastAsia="Times New Roman" w:hAnsi="Times New Roman" w:cs="Times New Roman"/>
          <w:sz w:val="28"/>
          <w:szCs w:val="28"/>
          <w:highlight w:val="none"/>
        </w:rPr>
        <w:t>196686953) разместила на своей странице в категории «Сохраненные фото» (</w:t>
      </w: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highlight w:val="none"/>
        </w:rPr>
        <w:instrText xml:space="preserve"> HYPERLINK "https://vk.com/album196686953_000" </w:instrText>
      </w:r>
      <w:r>
        <w:rPr>
          <w:rFonts w:ascii="Times New Roman" w:eastAsia="Times New Roman" w:hAnsi="Times New Roman" w:cs="Times New Roman"/>
          <w:sz w:val="28"/>
          <w:szCs w:val="28"/>
        </w:rPr>
        <w:fldChar w:fldCharType="separate"/>
      </w:r>
      <w:r>
        <w:rPr>
          <w:rFonts w:ascii="Times New Roman" w:eastAsia="Times New Roman" w:hAnsi="Times New Roman" w:cs="Times New Roman"/>
          <w:color w:val="0000EE"/>
          <w:sz w:val="28"/>
          <w:szCs w:val="28"/>
          <w:highlight w:val="none"/>
        </w:rPr>
        <w:t>https://vk.com/album196686953_000</w:t>
      </w:r>
      <w:r>
        <w:rPr>
          <w:rFonts w:ascii="Times New Roman" w:eastAsia="Times New Roman" w:hAnsi="Times New Roman" w:cs="Times New Roman"/>
          <w:color w:val="0000EE"/>
          <w:sz w:val="28"/>
          <w:szCs w:val="28"/>
        </w:rPr>
        <w:fldChar w:fldCharType="end"/>
      </w:r>
      <w:r>
        <w:rPr>
          <w:rFonts w:ascii="Times New Roman" w:eastAsia="Times New Roman" w:hAnsi="Times New Roman" w:cs="Times New Roman"/>
          <w:sz w:val="28"/>
          <w:szCs w:val="28"/>
          <w:highlight w:val="none"/>
        </w:rPr>
        <w:t>) изображение девушки с гитарой на фоне флага интернационального</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символа ЛГБТ-сообще</w:t>
      </w:r>
      <w:r>
        <w:rPr>
          <w:rFonts w:ascii="Times New Roman" w:eastAsia="Times New Roman" w:hAnsi="Times New Roman" w:cs="Times New Roman"/>
          <w:sz w:val="28"/>
          <w:szCs w:val="28"/>
          <w:highlight w:val="none"/>
        </w:rPr>
        <w:t>ства, а именно «Радужный Флаг»,</w:t>
      </w:r>
      <w:r>
        <w:rPr>
          <w:rFonts w:ascii="Times New Roman" w:eastAsia="Times New Roman" w:hAnsi="Times New Roman" w:cs="Times New Roman"/>
          <w:sz w:val="28"/>
          <w:szCs w:val="28"/>
          <w:highlight w:val="none"/>
        </w:rPr>
        <w:t> </w:t>
      </w:r>
      <w:r>
        <w:rPr>
          <w:rFonts w:ascii="Times New Roman" w:eastAsia="Times New Roman" w:hAnsi="Times New Roman" w:cs="Times New Roman"/>
          <w:sz w:val="28"/>
          <w:szCs w:val="28"/>
          <w:highlight w:val="none"/>
        </w:rPr>
        <w:t>с</w:t>
      </w:r>
      <w:r>
        <w:rPr>
          <w:rFonts w:ascii="Times New Roman" w:eastAsia="Times New Roman" w:hAnsi="Times New Roman" w:cs="Times New Roman"/>
          <w:sz w:val="28"/>
          <w:szCs w:val="28"/>
          <w:highlight w:val="none"/>
        </w:rPr>
        <w:t> </w:t>
      </w:r>
      <w:r>
        <w:rPr>
          <w:rFonts w:ascii="Times New Roman" w:eastAsia="Times New Roman" w:hAnsi="Times New Roman" w:cs="Times New Roman"/>
          <w:sz w:val="28"/>
          <w:szCs w:val="28"/>
          <w:highlight w:val="none"/>
        </w:rPr>
        <w:t>надписью на изображении: «Добровольный гейский</w:t>
      </w:r>
      <w:r>
        <w:rPr>
          <w:rFonts w:ascii="Times New Roman" w:eastAsia="Times New Roman" w:hAnsi="Times New Roman" w:cs="Times New Roman"/>
          <w:sz w:val="28"/>
          <w:szCs w:val="28"/>
          <w:highlight w:val="none"/>
        </w:rPr>
        <w:t> </w:t>
      </w:r>
      <w:r>
        <w:rPr>
          <w:rFonts w:ascii="Times New Roman" w:eastAsia="Times New Roman" w:hAnsi="Times New Roman" w:cs="Times New Roman"/>
          <w:sz w:val="28"/>
          <w:szCs w:val="28"/>
          <w:highlight w:val="none"/>
        </w:rPr>
        <w:t>трунь»</w:t>
      </w:r>
      <w:r>
        <w:rPr>
          <w:rFonts w:ascii="Times New Roman" w:eastAsia="Times New Roman" w:hAnsi="Times New Roman" w:cs="Times New Roman"/>
          <w:sz w:val="28"/>
          <w:szCs w:val="28"/>
          <w:highlight w:val="none"/>
        </w:rPr>
        <w:t> </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highlight w:val="none"/>
        </w:rPr>
        <w:instrText xml:space="preserve"> HYPERLINK "https://vk.com/album196686953_000?z=photo196686953_456241774%2Falbum196686953_000" </w:instrText>
      </w:r>
      <w:r>
        <w:rPr>
          <w:rFonts w:ascii="Times New Roman" w:eastAsia="Times New Roman" w:hAnsi="Times New Roman" w:cs="Times New Roman"/>
          <w:sz w:val="28"/>
          <w:szCs w:val="28"/>
        </w:rPr>
        <w:fldChar w:fldCharType="separate"/>
      </w:r>
      <w:r>
        <w:rPr>
          <w:rFonts w:ascii="Times New Roman" w:eastAsia="Times New Roman" w:hAnsi="Times New Roman" w:cs="Times New Roman"/>
          <w:color w:val="0000EE"/>
          <w:sz w:val="28"/>
          <w:szCs w:val="28"/>
          <w:highlight w:val="none"/>
        </w:rPr>
        <w:t>https://vk.com/album196686953_000?z=photo196686953_456241774%2Falbum196686953_000</w:t>
      </w:r>
      <w:r>
        <w:rPr>
          <w:rFonts w:ascii="Times New Roman" w:eastAsia="Times New Roman" w:hAnsi="Times New Roman" w:cs="Times New Roman"/>
          <w:color w:val="0000EE"/>
          <w:sz w:val="28"/>
          <w:szCs w:val="28"/>
        </w:rPr>
        <w:fldChar w:fldCharType="end"/>
      </w:r>
      <w:r>
        <w:rPr>
          <w:rFonts w:ascii="Times New Roman" w:eastAsia="Times New Roman" w:hAnsi="Times New Roman" w:cs="Times New Roman"/>
          <w:sz w:val="28"/>
          <w:szCs w:val="28"/>
          <w:highlight w:val="none"/>
        </w:rPr>
        <w:t xml:space="preserve">) 10.03.2018 г. </w:t>
      </w:r>
      <w:r>
        <w:rPr>
          <w:rFonts w:ascii="Times New Roman" w:eastAsia="Times New Roman" w:hAnsi="Times New Roman" w:cs="Times New Roman"/>
          <w:sz w:val="28"/>
          <w:szCs w:val="28"/>
          <w:highlight w:val="none"/>
        </w:rPr>
        <w:t>Указанное изображение зафиксировано актом осмотра от 21 января 2025 года.</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Решением Верховного суда РФ от № АКПИ-990с от 30.11.2023 года (вступившее в законную силу 10.01.2024 года) международное общественное движение ЛГБТ и его структурные подразделения признаны экстремистскими и запрещена их деятельность на </w:t>
      </w:r>
      <w:r>
        <w:rPr>
          <w:rStyle w:val="cat-Addressgrp-4rplc-8"/>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ЛГБТ движение осуществляет деятельность, направленную на уничтожение фундаментальных российских духовно- нравственных ценностей, в частности традиционных семейных ценностей, на пропаганду исключительности и превосходства либо неполноценности человека по признаку его сексуальной ориентации и гендерной идентичности, что создает реальную угрозу общественным отношениям, возникающим в сфере защиты семьи, материнства, отцовства й детства, и основам конституционного строя Российской Федерации, поскольку преследует цель переформирования, фактически уничтожения</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фундаментальных российских духовно-нравственных ценностей, определенных Конституцией Российской Федерации, Концепцией государственной семейной политики в Российской Федерации на период до 2025 года, утвержденной распоряжением Правительства Российской Федерации от 25 августа 2014 г. № 1618-р, Стратегией национальной безопасности Российской Федерации, </w:t>
      </w:r>
      <w:r>
        <w:rPr>
          <w:rFonts w:ascii="Times New Roman" w:eastAsia="Times New Roman" w:hAnsi="Times New Roman" w:cs="Times New Roman"/>
          <w:sz w:val="28"/>
          <w:szCs w:val="28"/>
          <w:highlight w:val="none"/>
        </w:rPr>
        <w:t>утвержденной Указом Президента Российской Федерации от 2 июля 2021 г. № 400, Основами государственной политики по сохранению и укреплению традиционных российских духовно-нравственных ценностей, утвержденными Указом</w:t>
      </w:r>
      <w:r>
        <w:rPr>
          <w:rFonts w:ascii="Times New Roman" w:eastAsia="Times New Roman" w:hAnsi="Times New Roman" w:cs="Times New Roman"/>
          <w:sz w:val="28"/>
          <w:szCs w:val="28"/>
          <w:highlight w:val="none"/>
        </w:rPr>
        <w:t xml:space="preserve"> Президента Российской Федерации от 9 ноября 2022 г. № 809, Стратегией противодействия экс</w:t>
      </w:r>
      <w:r>
        <w:rPr>
          <w:rFonts w:ascii="Times New Roman" w:eastAsia="Times New Roman" w:hAnsi="Times New Roman" w:cs="Times New Roman"/>
          <w:sz w:val="28"/>
          <w:szCs w:val="28"/>
          <w:highlight w:val="none"/>
        </w:rPr>
        <w:t>тремизму в Российской Федерации</w:t>
      </w:r>
      <w:r>
        <w:rPr>
          <w:rFonts w:ascii="Times New Roman" w:eastAsia="Times New Roman" w:hAnsi="Times New Roman" w:cs="Times New Roman"/>
          <w:sz w:val="28"/>
          <w:szCs w:val="28"/>
          <w:highlight w:val="none"/>
        </w:rPr>
        <w:t>, утвержденной Указом Президента Российской Федерации от 2</w:t>
      </w:r>
      <w:r>
        <w:rPr>
          <w:rFonts w:ascii="Times New Roman" w:eastAsia="Times New Roman" w:hAnsi="Times New Roman" w:cs="Times New Roman"/>
          <w:sz w:val="28"/>
          <w:szCs w:val="28"/>
          <w:highlight w:val="none"/>
        </w:rPr>
        <w:t>8 декабря 2024 г. № 1124</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 xml:space="preserve"> Указанное изображение находится в открытом доступе, доступны неопределенному кругу лиц – пользователей социальной сети «</w:t>
      </w:r>
      <w:r>
        <w:rPr>
          <w:rFonts w:ascii="Times New Roman" w:eastAsia="Times New Roman" w:hAnsi="Times New Roman" w:cs="Times New Roman"/>
          <w:sz w:val="28"/>
          <w:szCs w:val="28"/>
          <w:highlight w:val="none"/>
        </w:rPr>
        <w:t>ВКонтакте</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зафиксировано актом осмотра от 21 января 2025. </w:t>
      </w:r>
      <w:r>
        <w:rPr>
          <w:rFonts w:ascii="Times New Roman" w:eastAsia="Times New Roman" w:hAnsi="Times New Roman" w:cs="Times New Roman"/>
          <w:sz w:val="28"/>
          <w:szCs w:val="28"/>
          <w:highlight w:val="none"/>
        </w:rPr>
        <w:t xml:space="preserve">Таким образом, </w:t>
      </w:r>
      <w:r>
        <w:rPr>
          <w:rFonts w:ascii="Times New Roman" w:eastAsia="Times New Roman" w:hAnsi="Times New Roman" w:cs="Times New Roman"/>
          <w:sz w:val="28"/>
          <w:szCs w:val="28"/>
          <w:highlight w:val="none"/>
        </w:rPr>
        <w:t>Вялова</w:t>
      </w:r>
      <w:r>
        <w:rPr>
          <w:rFonts w:ascii="Times New Roman" w:eastAsia="Times New Roman" w:hAnsi="Times New Roman" w:cs="Times New Roman"/>
          <w:sz w:val="28"/>
          <w:szCs w:val="28"/>
          <w:highlight w:val="none"/>
        </w:rPr>
        <w:t xml:space="preserve"> Е.П. совершила административное правонарушение, выразившееся в публичном демонстрировании символики ЛГБТ, в виде «флага ЛГБТ»,</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ответственность за которое предусмотрена частью 1 статьи 20.3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w:t>
      </w:r>
    </w:p>
    <w:p>
      <w:pPr>
        <w:spacing w:before="0" w:after="0"/>
        <w:ind w:firstLine="567"/>
        <w:jc w:val="both"/>
        <w:rPr>
          <w:sz w:val="28"/>
          <w:szCs w:val="28"/>
        </w:rPr>
      </w:pPr>
      <w:r>
        <w:rPr>
          <w:rFonts w:ascii="Times New Roman" w:eastAsia="Times New Roman" w:hAnsi="Times New Roman" w:cs="Times New Roman"/>
          <w:sz w:val="28"/>
          <w:szCs w:val="28"/>
          <w:highlight w:val="none"/>
        </w:rPr>
        <w:t>Вялова</w:t>
      </w:r>
      <w:r>
        <w:rPr>
          <w:rFonts w:ascii="Times New Roman" w:eastAsia="Times New Roman" w:hAnsi="Times New Roman" w:cs="Times New Roman"/>
          <w:sz w:val="28"/>
          <w:szCs w:val="28"/>
          <w:highlight w:val="none"/>
        </w:rPr>
        <w:t xml:space="preserve"> Е.П. в судебном заседании вину в совершении вмененного ей административного правонарушения признала, обстоятельства, изложенные в протоколе об административном правонарушении, в полном объеме подтвердила, пояснив, что действительно разместила указанные изображения на своей странице «</w:t>
      </w:r>
      <w:r>
        <w:rPr>
          <w:rFonts w:ascii="Times New Roman" w:eastAsia="Times New Roman" w:hAnsi="Times New Roman" w:cs="Times New Roman"/>
          <w:sz w:val="28"/>
          <w:szCs w:val="28"/>
          <w:highlight w:val="none"/>
        </w:rPr>
        <w:t>ВКонтакте</w:t>
      </w:r>
      <w:r>
        <w:rPr>
          <w:rFonts w:ascii="Times New Roman" w:eastAsia="Times New Roman" w:hAnsi="Times New Roman" w:cs="Times New Roman"/>
          <w:sz w:val="28"/>
          <w:szCs w:val="28"/>
          <w:highlight w:val="none"/>
        </w:rPr>
        <w:t>» еще в 2018 году, страницей в Интернете давно не пользуется, о размещенном изображении забыла. Вину признает и раскаивается. В настоящее время замужем и против подобного рода пропаганды.</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Защитник </w:t>
      </w:r>
      <w:r>
        <w:rPr>
          <w:rStyle w:val="cat-FIOgrp-10rplc-11"/>
          <w:rFonts w:ascii="Times New Roman" w:eastAsia="Times New Roman" w:hAnsi="Times New Roman" w:cs="Times New Roman"/>
          <w:sz w:val="28"/>
          <w:szCs w:val="28"/>
          <w:highlight w:val="none"/>
        </w:rPr>
        <w:t>фио</w:t>
      </w:r>
      <w:r>
        <w:rPr>
          <w:rFonts w:ascii="Times New Roman" w:eastAsia="Times New Roman" w:hAnsi="Times New Roman" w:cs="Times New Roman"/>
          <w:sz w:val="28"/>
          <w:szCs w:val="28"/>
          <w:highlight w:val="none"/>
        </w:rPr>
        <w:t xml:space="preserve">, выражая единую позицию защиты со своей подзащитной в отношении вмененного ей административного правонарушения, просил учесть все обстоятельства совершения правонарушения, просил о снисхождении к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 и назначении административного наказания в виде штрафа. </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Выслушав объяснения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 xml:space="preserve"> адвоката </w:t>
      </w:r>
      <w:r>
        <w:rPr>
          <w:rStyle w:val="cat-FIOgrp-10rplc-14"/>
          <w:rFonts w:ascii="Times New Roman" w:eastAsia="Times New Roman" w:hAnsi="Times New Roman" w:cs="Times New Roman"/>
          <w:sz w:val="28"/>
          <w:szCs w:val="28"/>
          <w:highlight w:val="none"/>
        </w:rPr>
        <w:t>фио</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 xml:space="preserve"> исследовав письменные материалы дела, оценив все представленные суду доказательства в их совокупности, суд считает, что </w:t>
      </w:r>
      <w:r>
        <w:rPr>
          <w:rFonts w:ascii="Times New Roman" w:eastAsia="Times New Roman" w:hAnsi="Times New Roman" w:cs="Times New Roman"/>
          <w:sz w:val="28"/>
          <w:szCs w:val="28"/>
          <w:highlight w:val="none"/>
        </w:rPr>
        <w:t>Вялова</w:t>
      </w:r>
      <w:r>
        <w:rPr>
          <w:rFonts w:ascii="Times New Roman" w:eastAsia="Times New Roman" w:hAnsi="Times New Roman" w:cs="Times New Roman"/>
          <w:sz w:val="28"/>
          <w:szCs w:val="28"/>
          <w:highlight w:val="none"/>
        </w:rPr>
        <w:t xml:space="preserve"> Е.П.</w:t>
      </w:r>
      <w:r>
        <w:rPr>
          <w:rFonts w:ascii="Times New Roman" w:eastAsia="Times New Roman" w:hAnsi="Times New Roman" w:cs="Times New Roman"/>
          <w:sz w:val="28"/>
          <w:szCs w:val="28"/>
          <w:highlight w:val="none"/>
        </w:rPr>
        <w:t xml:space="preserve"> в совершении вменяемого административного правонарушения полностью установлена и доказана.</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Так вина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подтверждается письменными материалами дела:</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 протоколом об административном правонарушении </w:t>
      </w:r>
      <w:r>
        <w:rPr>
          <w:rFonts w:ascii="Times New Roman" w:eastAsia="Times New Roman" w:hAnsi="Times New Roman" w:cs="Times New Roman"/>
          <w:sz w:val="28"/>
          <w:szCs w:val="28"/>
          <w:highlight w:val="none"/>
        </w:rPr>
        <w:t>№ 02103</w:t>
      </w:r>
      <w:r>
        <w:rPr>
          <w:rFonts w:ascii="Times New Roman" w:eastAsia="Times New Roman" w:hAnsi="Times New Roman" w:cs="Times New Roman"/>
          <w:sz w:val="28"/>
          <w:szCs w:val="28"/>
          <w:highlight w:val="none"/>
        </w:rPr>
        <w:t>18</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от </w:t>
      </w:r>
      <w:r>
        <w:rPr>
          <w:rFonts w:ascii="Times New Roman" w:eastAsia="Times New Roman" w:hAnsi="Times New Roman" w:cs="Times New Roman"/>
          <w:sz w:val="28"/>
          <w:szCs w:val="28"/>
          <w:highlight w:val="none"/>
        </w:rPr>
        <w:t>18.03.2025</w:t>
      </w:r>
      <w:r>
        <w:rPr>
          <w:rFonts w:ascii="Times New Roman" w:eastAsia="Times New Roman" w:hAnsi="Times New Roman" w:cs="Times New Roman"/>
          <w:sz w:val="28"/>
          <w:szCs w:val="28"/>
          <w:highlight w:val="none"/>
        </w:rPr>
        <w:t xml:space="preserve"> г</w:t>
      </w:r>
      <w:r>
        <w:rPr>
          <w:rFonts w:ascii="Times New Roman" w:eastAsia="Times New Roman" w:hAnsi="Times New Roman" w:cs="Times New Roman"/>
          <w:sz w:val="28"/>
          <w:szCs w:val="28"/>
          <w:highlight w:val="none"/>
        </w:rPr>
        <w:t xml:space="preserve">., согласно которому </w:t>
      </w:r>
      <w:r>
        <w:rPr>
          <w:rFonts w:ascii="Times New Roman" w:eastAsia="Times New Roman" w:hAnsi="Times New Roman" w:cs="Times New Roman"/>
          <w:sz w:val="28"/>
          <w:szCs w:val="28"/>
          <w:highlight w:val="none"/>
        </w:rPr>
        <w:t>«21» января 2025 года в период времени с 13 часов 30 минут по 14 часов 00 минут</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по адресу: </w:t>
      </w:r>
      <w:r>
        <w:rPr>
          <w:rStyle w:val="cat-Addressgrp-3rplc-17"/>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 xml:space="preserve">, установлено, что гражданка </w:t>
      </w:r>
      <w:r>
        <w:rPr>
          <w:rFonts w:ascii="Times New Roman" w:eastAsia="Times New Roman" w:hAnsi="Times New Roman" w:cs="Times New Roman"/>
          <w:sz w:val="28"/>
          <w:szCs w:val="28"/>
          <w:highlight w:val="none"/>
        </w:rPr>
        <w:t>Вялова</w:t>
      </w:r>
      <w:r>
        <w:rPr>
          <w:rFonts w:ascii="Times New Roman" w:eastAsia="Times New Roman" w:hAnsi="Times New Roman" w:cs="Times New Roman"/>
          <w:sz w:val="28"/>
          <w:szCs w:val="28"/>
          <w:highlight w:val="none"/>
        </w:rPr>
        <w:t xml:space="preserve"> Е.П. используя ИТКС Интернет, на сайте «</w:t>
      </w:r>
      <w:r>
        <w:rPr>
          <w:rFonts w:ascii="Times New Roman" w:eastAsia="Times New Roman" w:hAnsi="Times New Roman" w:cs="Times New Roman"/>
          <w:sz w:val="28"/>
          <w:szCs w:val="28"/>
          <w:highlight w:val="none"/>
        </w:rPr>
        <w:t>ВКонтакте</w:t>
      </w:r>
      <w:r>
        <w:rPr>
          <w:rFonts w:ascii="Times New Roman" w:eastAsia="Times New Roman" w:hAnsi="Times New Roman" w:cs="Times New Roman"/>
          <w:sz w:val="28"/>
          <w:szCs w:val="28"/>
          <w:highlight w:val="none"/>
        </w:rPr>
        <w:t xml:space="preserve">», являясь пользователем страницы </w:t>
      </w:r>
      <w:r>
        <w:rPr>
          <w:rFonts w:ascii="Times New Roman" w:eastAsia="Times New Roman" w:hAnsi="Times New Roman" w:cs="Times New Roman"/>
          <w:sz w:val="28"/>
          <w:szCs w:val="28"/>
          <w:highlight w:val="none"/>
        </w:rPr>
        <w:br/>
      </w:r>
      <w:r>
        <w:rPr>
          <w:rFonts w:ascii="Times New Roman" w:eastAsia="Times New Roman" w:hAnsi="Times New Roman" w:cs="Times New Roman"/>
          <w:sz w:val="28"/>
          <w:szCs w:val="28"/>
          <w:highlight w:val="none"/>
        </w:rPr>
        <w:t xml:space="preserve">«Елена Пономарева» электронный адрес: </w:t>
      </w: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highlight w:val="none"/>
        </w:rPr>
        <w:instrText xml:space="preserve"> HYPERLINK "https://vk.com/l.vyalova99(id" </w:instrText>
      </w:r>
      <w:r>
        <w:rPr>
          <w:rFonts w:ascii="Times New Roman" w:eastAsia="Times New Roman" w:hAnsi="Times New Roman" w:cs="Times New Roman"/>
          <w:sz w:val="28"/>
          <w:szCs w:val="28"/>
        </w:rPr>
        <w:fldChar w:fldCharType="separate"/>
      </w:r>
      <w:r>
        <w:rPr>
          <w:rFonts w:ascii="Times New Roman" w:eastAsia="Times New Roman" w:hAnsi="Times New Roman" w:cs="Times New Roman"/>
          <w:color w:val="0000EE"/>
          <w:sz w:val="28"/>
          <w:szCs w:val="28"/>
          <w:highlight w:val="none"/>
          <w:u w:val="single" w:color="0000EE"/>
        </w:rPr>
        <w:t>https://vk.com/</w:t>
      </w:r>
      <w:r>
        <w:rPr>
          <w:rFonts w:ascii="Times New Roman" w:eastAsia="Times New Roman" w:hAnsi="Times New Roman" w:cs="Times New Roman"/>
          <w:color w:val="0000EE"/>
          <w:sz w:val="28"/>
          <w:szCs w:val="28"/>
          <w:highlight w:val="none"/>
          <w:u w:val="single" w:color="0000EE"/>
        </w:rPr>
        <w:t>l</w:t>
      </w:r>
      <w:r>
        <w:rPr>
          <w:rFonts w:ascii="Times New Roman" w:eastAsia="Times New Roman" w:hAnsi="Times New Roman" w:cs="Times New Roman"/>
          <w:color w:val="0000EE"/>
          <w:sz w:val="28"/>
          <w:szCs w:val="28"/>
          <w:highlight w:val="none"/>
          <w:u w:val="single" w:color="0000EE"/>
        </w:rPr>
        <w:t>.</w:t>
      </w:r>
      <w:r>
        <w:rPr>
          <w:rFonts w:ascii="Times New Roman" w:eastAsia="Times New Roman" w:hAnsi="Times New Roman" w:cs="Times New Roman"/>
          <w:color w:val="0000EE"/>
          <w:sz w:val="28"/>
          <w:szCs w:val="28"/>
          <w:highlight w:val="none"/>
          <w:u w:val="single" w:color="0000EE"/>
        </w:rPr>
        <w:t>vyalova</w:t>
      </w:r>
      <w:r>
        <w:rPr>
          <w:rFonts w:ascii="Times New Roman" w:eastAsia="Times New Roman" w:hAnsi="Times New Roman" w:cs="Times New Roman"/>
          <w:color w:val="0000EE"/>
          <w:sz w:val="28"/>
          <w:szCs w:val="28"/>
          <w:highlight w:val="none"/>
          <w:u w:val="single" w:color="0000EE"/>
        </w:rPr>
        <w:t>99(id</w:t>
      </w:r>
      <w:r>
        <w:rPr>
          <w:rFonts w:ascii="Times New Roman" w:eastAsia="Times New Roman" w:hAnsi="Times New Roman" w:cs="Times New Roman"/>
          <w:color w:val="0000EE"/>
          <w:sz w:val="28"/>
          <w:szCs w:val="28"/>
          <w:u w:val="single" w:color="0000EE"/>
        </w:rPr>
        <w:fldChar w:fldCharType="end"/>
      </w:r>
      <w:r>
        <w:rPr>
          <w:rFonts w:ascii="Times New Roman" w:eastAsia="Times New Roman" w:hAnsi="Times New Roman" w:cs="Times New Roman"/>
          <w:sz w:val="28"/>
          <w:szCs w:val="28"/>
          <w:highlight w:val="none"/>
          <w:u w:val="single"/>
        </w:rPr>
        <w:t>196686953)</w:t>
      </w:r>
      <w:r>
        <w:rPr>
          <w:rFonts w:ascii="Times New Roman" w:eastAsia="Times New Roman" w:hAnsi="Times New Roman" w:cs="Times New Roman"/>
          <w:sz w:val="28"/>
          <w:szCs w:val="28"/>
          <w:highlight w:val="none"/>
        </w:rPr>
        <w:t xml:space="preserve"> разместила на своей странице в категории «Сохраненные фото» (</w:t>
      </w: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highlight w:val="none"/>
        </w:rPr>
        <w:instrText xml:space="preserve"> HYPERLINK "https://vk.com/album196686953_000" </w:instrText>
      </w:r>
      <w:r>
        <w:rPr>
          <w:rFonts w:ascii="Times New Roman" w:eastAsia="Times New Roman" w:hAnsi="Times New Roman" w:cs="Times New Roman"/>
          <w:sz w:val="28"/>
          <w:szCs w:val="28"/>
        </w:rPr>
        <w:fldChar w:fldCharType="separate"/>
      </w:r>
      <w:r>
        <w:rPr>
          <w:rFonts w:ascii="Times New Roman" w:eastAsia="Times New Roman" w:hAnsi="Times New Roman" w:cs="Times New Roman"/>
          <w:color w:val="0000EE"/>
          <w:sz w:val="28"/>
          <w:szCs w:val="28"/>
          <w:highlight w:val="none"/>
          <w:u w:val="single" w:color="0000EE"/>
        </w:rPr>
        <w:t>https://vk.com/</w:t>
      </w:r>
      <w:r>
        <w:rPr>
          <w:rFonts w:ascii="Times New Roman" w:eastAsia="Times New Roman" w:hAnsi="Times New Roman" w:cs="Times New Roman"/>
          <w:color w:val="0000EE"/>
          <w:sz w:val="28"/>
          <w:szCs w:val="28"/>
          <w:highlight w:val="none"/>
          <w:u w:val="single" w:color="0000EE"/>
        </w:rPr>
        <w:t>album</w:t>
      </w:r>
      <w:r>
        <w:rPr>
          <w:rFonts w:ascii="Times New Roman" w:eastAsia="Times New Roman" w:hAnsi="Times New Roman" w:cs="Times New Roman"/>
          <w:color w:val="0000EE"/>
          <w:sz w:val="28"/>
          <w:szCs w:val="28"/>
          <w:highlight w:val="none"/>
          <w:u w:val="single" w:color="0000EE"/>
        </w:rPr>
        <w:t>196686953_000</w:t>
      </w:r>
      <w:r>
        <w:rPr>
          <w:rFonts w:ascii="Times New Roman" w:eastAsia="Times New Roman" w:hAnsi="Times New Roman" w:cs="Times New Roman"/>
          <w:color w:val="0000EE"/>
          <w:sz w:val="28"/>
          <w:szCs w:val="28"/>
          <w:u w:val="single" w:color="0000EE"/>
        </w:rPr>
        <w:fldChar w:fldCharType="end"/>
      </w:r>
      <w:r>
        <w:rPr>
          <w:rFonts w:ascii="Times New Roman" w:eastAsia="Times New Roman" w:hAnsi="Times New Roman" w:cs="Times New Roman"/>
          <w:sz w:val="28"/>
          <w:szCs w:val="28"/>
          <w:highlight w:val="none"/>
        </w:rPr>
        <w:t>) изображение девушки с гитарой на фоне флага интернационального</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символа ЛГБТ-сообщества, а именно «Радужный Флаг»,</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с надписью на изображении: «Добровольный </w:t>
      </w:r>
      <w:r>
        <w:rPr>
          <w:rFonts w:ascii="Times New Roman" w:eastAsia="Times New Roman" w:hAnsi="Times New Roman" w:cs="Times New Roman"/>
          <w:sz w:val="28"/>
          <w:szCs w:val="28"/>
          <w:highlight w:val="none"/>
        </w:rPr>
        <w:t>гейский</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трунь</w:t>
      </w:r>
      <w:r>
        <w:rPr>
          <w:rFonts w:ascii="Times New Roman" w:eastAsia="Times New Roman" w:hAnsi="Times New Roman" w:cs="Times New Roman"/>
          <w:sz w:val="28"/>
          <w:szCs w:val="28"/>
          <w:highlight w:val="none"/>
        </w:rPr>
        <w:t>» (</w:t>
      </w: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highlight w:val="none"/>
        </w:rPr>
        <w:instrText xml:space="preserve"> HYPERLINK "https://vk.com/album196686953_000?z=photo196686953_456241774%2Falbum196686953_000" </w:instrText>
      </w:r>
      <w:r>
        <w:rPr>
          <w:rFonts w:ascii="Times New Roman" w:eastAsia="Times New Roman" w:hAnsi="Times New Roman" w:cs="Times New Roman"/>
          <w:sz w:val="28"/>
          <w:szCs w:val="28"/>
        </w:rPr>
        <w:fldChar w:fldCharType="separate"/>
      </w:r>
      <w:r>
        <w:rPr>
          <w:rFonts w:ascii="Times New Roman" w:eastAsia="Times New Roman" w:hAnsi="Times New Roman" w:cs="Times New Roman"/>
          <w:color w:val="0000EE"/>
          <w:sz w:val="28"/>
          <w:szCs w:val="28"/>
          <w:highlight w:val="none"/>
          <w:u w:val="single" w:color="0000EE"/>
        </w:rPr>
        <w:t>https://vk.com/album196686953_000?</w:t>
      </w:r>
      <w:r>
        <w:rPr>
          <w:rFonts w:ascii="Times New Roman" w:eastAsia="Times New Roman" w:hAnsi="Times New Roman" w:cs="Times New Roman"/>
          <w:color w:val="0000EE"/>
          <w:sz w:val="28"/>
          <w:szCs w:val="28"/>
          <w:highlight w:val="none"/>
          <w:u w:val="single" w:color="0000EE"/>
        </w:rPr>
        <w:t>z</w:t>
      </w:r>
      <w:r>
        <w:rPr>
          <w:rFonts w:ascii="Times New Roman" w:eastAsia="Times New Roman" w:hAnsi="Times New Roman" w:cs="Times New Roman"/>
          <w:color w:val="0000EE"/>
          <w:sz w:val="28"/>
          <w:szCs w:val="28"/>
          <w:highlight w:val="none"/>
          <w:u w:val="single" w:color="0000EE"/>
        </w:rPr>
        <w:t>=</w:t>
      </w:r>
      <w:r>
        <w:rPr>
          <w:rFonts w:ascii="Times New Roman" w:eastAsia="Times New Roman" w:hAnsi="Times New Roman" w:cs="Times New Roman"/>
          <w:color w:val="0000EE"/>
          <w:sz w:val="28"/>
          <w:szCs w:val="28"/>
          <w:highlight w:val="none"/>
          <w:u w:val="single" w:color="0000EE"/>
        </w:rPr>
        <w:t>photo</w:t>
      </w:r>
      <w:r>
        <w:rPr>
          <w:rFonts w:ascii="Times New Roman" w:eastAsia="Times New Roman" w:hAnsi="Times New Roman" w:cs="Times New Roman"/>
          <w:color w:val="0000EE"/>
          <w:sz w:val="28"/>
          <w:szCs w:val="28"/>
          <w:highlight w:val="none"/>
          <w:u w:val="single" w:color="0000EE"/>
        </w:rPr>
        <w:t>196686953_456241774%2</w:t>
      </w:r>
      <w:r>
        <w:rPr>
          <w:rFonts w:ascii="Times New Roman" w:eastAsia="Times New Roman" w:hAnsi="Times New Roman" w:cs="Times New Roman"/>
          <w:color w:val="0000EE"/>
          <w:sz w:val="28"/>
          <w:szCs w:val="28"/>
          <w:highlight w:val="none"/>
          <w:u w:val="single" w:color="0000EE"/>
        </w:rPr>
        <w:t>Falbum</w:t>
      </w:r>
      <w:r>
        <w:rPr>
          <w:rFonts w:ascii="Times New Roman" w:eastAsia="Times New Roman" w:hAnsi="Times New Roman" w:cs="Times New Roman"/>
          <w:color w:val="0000EE"/>
          <w:sz w:val="28"/>
          <w:szCs w:val="28"/>
          <w:highlight w:val="none"/>
          <w:u w:val="single" w:color="0000EE"/>
        </w:rPr>
        <w:t>196686953_000</w:t>
      </w:r>
      <w:r>
        <w:rPr>
          <w:rFonts w:ascii="Times New Roman" w:eastAsia="Times New Roman" w:hAnsi="Times New Roman" w:cs="Times New Roman"/>
          <w:color w:val="0000EE"/>
          <w:sz w:val="28"/>
          <w:szCs w:val="28"/>
          <w:u w:val="single" w:color="0000EE"/>
        </w:rPr>
        <w:fldChar w:fldCharType="end"/>
      </w:r>
      <w:r>
        <w:rPr>
          <w:rFonts w:ascii="Times New Roman" w:eastAsia="Times New Roman" w:hAnsi="Times New Roman" w:cs="Times New Roman"/>
          <w:sz w:val="28"/>
          <w:szCs w:val="28"/>
          <w:highlight w:val="none"/>
        </w:rPr>
        <w:t>) 10.03.2018 г. Указанное изображение зафиксировано актом</w:t>
      </w:r>
      <w:r>
        <w:rPr>
          <w:rFonts w:ascii="Times New Roman" w:eastAsia="Times New Roman" w:hAnsi="Times New Roman" w:cs="Times New Roman"/>
          <w:sz w:val="28"/>
          <w:szCs w:val="28"/>
          <w:highlight w:val="none"/>
        </w:rPr>
        <w:t xml:space="preserve"> осмотра от 21 января 2025 года</w:t>
      </w:r>
      <w:r>
        <w:rPr>
          <w:rFonts w:ascii="Times New Roman" w:eastAsia="Times New Roman" w:hAnsi="Times New Roman" w:cs="Times New Roman"/>
          <w:sz w:val="28"/>
          <w:szCs w:val="28"/>
          <w:highlight w:val="none"/>
        </w:rPr>
        <w:t>;</w:t>
      </w:r>
    </w:p>
    <w:p>
      <w:pPr>
        <w:spacing w:before="0" w:after="0"/>
        <w:ind w:firstLine="567"/>
        <w:jc w:val="both"/>
        <w:rPr>
          <w:sz w:val="28"/>
          <w:szCs w:val="28"/>
        </w:rPr>
      </w:pPr>
      <w:r>
        <w:rPr>
          <w:rFonts w:ascii="Times New Roman" w:eastAsia="Times New Roman" w:hAnsi="Times New Roman" w:cs="Times New Roman"/>
          <w:sz w:val="28"/>
          <w:szCs w:val="28"/>
          <w:highlight w:val="none"/>
        </w:rPr>
        <w:t>- рапорт</w:t>
      </w:r>
      <w:r>
        <w:rPr>
          <w:rFonts w:ascii="Times New Roman" w:eastAsia="Times New Roman" w:hAnsi="Times New Roman" w:cs="Times New Roman"/>
          <w:sz w:val="28"/>
          <w:szCs w:val="28"/>
          <w:highlight w:val="none"/>
        </w:rPr>
        <w:t>ом</w:t>
      </w:r>
      <w:r>
        <w:rPr>
          <w:rFonts w:ascii="Times New Roman" w:eastAsia="Times New Roman" w:hAnsi="Times New Roman" w:cs="Times New Roman"/>
          <w:sz w:val="28"/>
          <w:szCs w:val="28"/>
          <w:highlight w:val="none"/>
        </w:rPr>
        <w:t xml:space="preserve"> сотрудник</w:t>
      </w:r>
      <w:r>
        <w:rPr>
          <w:rFonts w:ascii="Times New Roman" w:eastAsia="Times New Roman" w:hAnsi="Times New Roman" w:cs="Times New Roman"/>
          <w:sz w:val="28"/>
          <w:szCs w:val="28"/>
          <w:highlight w:val="none"/>
        </w:rPr>
        <w:t>а</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оперуполномоченного ЦПЭ </w:t>
      </w:r>
      <w:r>
        <w:rPr>
          <w:rFonts w:ascii="Times New Roman" w:eastAsia="Times New Roman" w:hAnsi="Times New Roman" w:cs="Times New Roman"/>
          <w:sz w:val="28"/>
          <w:szCs w:val="28"/>
          <w:highlight w:val="none"/>
        </w:rPr>
        <w:t xml:space="preserve">УВД по </w:t>
      </w:r>
      <w:r>
        <w:rPr>
          <w:rStyle w:val="cat-Addressgrp-6rplc-19"/>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ГУ МВД России по </w:t>
      </w:r>
      <w:r>
        <w:rPr>
          <w:rStyle w:val="cat-Addressgrp-5rplc-20"/>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 xml:space="preserve"> фотоматериалами; </w:t>
      </w:r>
      <w:r>
        <w:rPr>
          <w:rFonts w:ascii="Times New Roman" w:eastAsia="Times New Roman" w:hAnsi="Times New Roman" w:cs="Times New Roman"/>
          <w:sz w:val="28"/>
          <w:szCs w:val="28"/>
          <w:highlight w:val="none"/>
        </w:rPr>
        <w:t xml:space="preserve">протоколом осмотра сайта, </w:t>
      </w:r>
      <w:r>
        <w:rPr>
          <w:rFonts w:ascii="Times New Roman" w:eastAsia="Times New Roman" w:hAnsi="Times New Roman" w:cs="Times New Roman"/>
          <w:sz w:val="28"/>
          <w:szCs w:val="28"/>
          <w:highlight w:val="none"/>
        </w:rPr>
        <w:t xml:space="preserve">иными материалами дела. </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Суд признает данные доказательства в их совокупности достоверными и допустимыми, поскольку они согласуются друг с другом, противоречий не содержат. </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Суд доверяет признательным показаниям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 в судебном заседании, поскольку ее показания согласуются со всей совокупностью письменных доказательств по делу, оснований для самооговора у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 не установлено.</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Частью 1 ст. 20.3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xml:space="preserve"> предусмотрена административная ответственность за пропаганду либо публичное демонстрирование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w:t>
      </w:r>
    </w:p>
    <w:p>
      <w:pPr>
        <w:spacing w:before="0" w:after="0"/>
        <w:ind w:firstLine="567"/>
        <w:jc w:val="both"/>
        <w:rPr>
          <w:sz w:val="28"/>
          <w:szCs w:val="28"/>
        </w:rPr>
      </w:pPr>
      <w:r>
        <w:rPr>
          <w:rFonts w:ascii="Times New Roman" w:eastAsia="Times New Roman" w:hAnsi="Times New Roman" w:cs="Times New Roman"/>
          <w:sz w:val="28"/>
          <w:szCs w:val="28"/>
          <w:highlight w:val="none"/>
        </w:rPr>
        <w:t>Согласно ст. 1 Федерального закона от 25.07.2002 N 114-ФЗ "О противодействии экстремисткой деятельности" под экстремистской деятельностью (экстремизм) понимается, в том числе использование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за исключением случаев использования нацистской атрибутики или символики, либо атрибутики или символики, сходных с нацистской</w:t>
      </w:r>
      <w:r>
        <w:rPr>
          <w:rFonts w:ascii="Times New Roman" w:eastAsia="Times New Roman" w:hAnsi="Times New Roman" w:cs="Times New Roman"/>
          <w:sz w:val="28"/>
          <w:szCs w:val="28"/>
          <w:highlight w:val="none"/>
        </w:rPr>
        <w:t xml:space="preserve"> атрибутикой или символикой до степени смешения, либо атрибутики или символики экстремистских организаций, при которых формируется негативное отношение к идеологии нацизма и </w:t>
      </w:r>
      <w:r>
        <w:rPr>
          <w:rFonts w:ascii="Times New Roman" w:eastAsia="Times New Roman" w:hAnsi="Times New Roman" w:cs="Times New Roman"/>
          <w:sz w:val="28"/>
          <w:szCs w:val="28"/>
          <w:highlight w:val="none"/>
        </w:rPr>
        <w:t>экстремизма</w:t>
      </w:r>
      <w:r>
        <w:rPr>
          <w:rFonts w:ascii="Times New Roman" w:eastAsia="Times New Roman" w:hAnsi="Times New Roman" w:cs="Times New Roman"/>
          <w:sz w:val="28"/>
          <w:szCs w:val="28"/>
          <w:highlight w:val="none"/>
        </w:rPr>
        <w:t xml:space="preserve"> и отсутствуют признаки пропаганды или оправдания нацистской и экстремистской идеологии.</w:t>
      </w:r>
    </w:p>
    <w:p>
      <w:pPr>
        <w:spacing w:before="0" w:after="0"/>
        <w:ind w:firstLine="567"/>
        <w:jc w:val="both"/>
        <w:rPr>
          <w:sz w:val="28"/>
          <w:szCs w:val="28"/>
        </w:rPr>
      </w:pPr>
      <w:r>
        <w:rPr>
          <w:rFonts w:ascii="Times New Roman" w:eastAsia="Times New Roman" w:hAnsi="Times New Roman" w:cs="Times New Roman"/>
          <w:sz w:val="28"/>
          <w:szCs w:val="28"/>
          <w:highlight w:val="none"/>
        </w:rPr>
        <w:t>Под демонстрацией экстремистской символики и атрибутики понимается ее публичное выставление, показ, ношение, вывешивание, изображение, воспроизведение на страницах печатных изданий или в фото-, кино- и видеоматериалах, тиражирование и другие действия, делающие ее восприятие доступным.</w:t>
      </w:r>
    </w:p>
    <w:p>
      <w:pPr>
        <w:spacing w:before="0" w:after="0"/>
        <w:ind w:firstLine="567"/>
        <w:jc w:val="both"/>
        <w:rPr>
          <w:sz w:val="28"/>
          <w:szCs w:val="28"/>
        </w:rPr>
      </w:pPr>
      <w:r>
        <w:rPr>
          <w:rFonts w:ascii="Times New Roman" w:eastAsia="Times New Roman" w:hAnsi="Times New Roman" w:cs="Times New Roman"/>
          <w:sz w:val="28"/>
          <w:szCs w:val="28"/>
          <w:highlight w:val="none"/>
        </w:rPr>
        <w:t>Пропаганда либо публичное демонстрирование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образует состав административного правонарушения, предусмотренного ч. 1 ст. 20.3 Кодекса Российской Федерации об административных правонарушениях.</w:t>
      </w:r>
    </w:p>
    <w:p>
      <w:pPr>
        <w:spacing w:before="0" w:after="0"/>
        <w:ind w:firstLine="567"/>
        <w:jc w:val="both"/>
        <w:rPr>
          <w:sz w:val="28"/>
          <w:szCs w:val="28"/>
        </w:rPr>
      </w:pPr>
      <w:r>
        <w:rPr>
          <w:rFonts w:ascii="Times New Roman" w:eastAsia="Times New Roman" w:hAnsi="Times New Roman" w:cs="Times New Roman"/>
          <w:sz w:val="28"/>
          <w:szCs w:val="28"/>
          <w:highlight w:val="none"/>
        </w:rPr>
        <w:t>В соответствии со статьей 24 Федерального закона от 25.07.2002 N 114-ФЗ "О противодействии экстремисткой деятельности" в Российской Федерации запрещаются создание и деятельность организаций, цели или действия которых направлены на пропаганду, оправдание и поддержку терроризма.</w:t>
      </w:r>
    </w:p>
    <w:p>
      <w:pPr>
        <w:widowControl w:val="0"/>
        <w:spacing w:before="0" w:after="0"/>
        <w:ind w:firstLine="567"/>
        <w:jc w:val="both"/>
        <w:rPr>
          <w:sz w:val="28"/>
          <w:szCs w:val="28"/>
        </w:rPr>
      </w:pPr>
      <w:r>
        <w:rPr>
          <w:rFonts w:ascii="Times New Roman" w:eastAsia="Times New Roman" w:hAnsi="Times New Roman" w:cs="Times New Roman"/>
          <w:sz w:val="28"/>
          <w:szCs w:val="28"/>
          <w:highlight w:val="none"/>
        </w:rPr>
        <w:t xml:space="preserve">Решением Верховного суда РФ от № АКПИ-990с от 30.11.2023 года (вступившее в законную силу 10.01.2024 года) международное общественное движение ЛГБТ и его структурные подразделения признаны экстремистскими и запрещена их деятельность на </w:t>
      </w:r>
      <w:r>
        <w:rPr>
          <w:rStyle w:val="cat-Addressgrp-4rplc-23"/>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w:t>
      </w:r>
    </w:p>
    <w:p>
      <w:pPr>
        <w:widowControl w:val="0"/>
        <w:spacing w:before="0" w:after="0"/>
        <w:ind w:firstLine="567"/>
        <w:jc w:val="both"/>
        <w:rPr>
          <w:sz w:val="28"/>
          <w:szCs w:val="28"/>
        </w:rPr>
      </w:pPr>
      <w:r>
        <w:rPr>
          <w:rFonts w:ascii="Times New Roman" w:eastAsia="Times New Roman" w:hAnsi="Times New Roman" w:cs="Times New Roman"/>
          <w:sz w:val="28"/>
          <w:szCs w:val="28"/>
          <w:highlight w:val="none"/>
        </w:rPr>
        <w:t xml:space="preserve">Обстоятельствами, смягчающими административную ответственность, в соответствии со ст. 4.2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суд признает раскаяние лица, совершившего административное правонарушение, полное признание вины, состояние ее здоровья.</w:t>
      </w:r>
    </w:p>
    <w:p>
      <w:pPr>
        <w:widowControl w:val="0"/>
        <w:spacing w:before="0" w:after="0"/>
        <w:ind w:firstLine="567"/>
        <w:jc w:val="both"/>
        <w:rPr>
          <w:sz w:val="28"/>
          <w:szCs w:val="28"/>
        </w:rPr>
      </w:pPr>
      <w:r>
        <w:rPr>
          <w:rFonts w:ascii="Times New Roman" w:eastAsia="Times New Roman" w:hAnsi="Times New Roman" w:cs="Times New Roman"/>
          <w:sz w:val="28"/>
          <w:szCs w:val="28"/>
          <w:highlight w:val="none"/>
        </w:rPr>
        <w:t xml:space="preserve">Обстоятельства, отягчающие административную ответственность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 предусмотренные ст. 4.3.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xml:space="preserve">, в суде не </w:t>
      </w:r>
      <w:r>
        <w:rPr>
          <w:rFonts w:ascii="Times New Roman" w:eastAsia="Times New Roman" w:hAnsi="Times New Roman" w:cs="Times New Roman"/>
          <w:sz w:val="28"/>
          <w:szCs w:val="28"/>
          <w:highlight w:val="none"/>
        </w:rPr>
        <w:t>установлены</w:t>
      </w:r>
      <w:r>
        <w:rPr>
          <w:rFonts w:ascii="Times New Roman" w:eastAsia="Times New Roman" w:hAnsi="Times New Roman" w:cs="Times New Roman"/>
          <w:sz w:val="28"/>
          <w:szCs w:val="28"/>
          <w:highlight w:val="none"/>
        </w:rPr>
        <w:t>.</w:t>
      </w:r>
    </w:p>
    <w:p>
      <w:pPr>
        <w:widowControl w:val="0"/>
        <w:spacing w:before="0" w:after="0"/>
        <w:ind w:firstLine="567"/>
        <w:jc w:val="both"/>
        <w:rPr>
          <w:sz w:val="28"/>
          <w:szCs w:val="28"/>
        </w:rPr>
      </w:pPr>
      <w:r>
        <w:rPr>
          <w:rFonts w:ascii="Times New Roman" w:eastAsia="Times New Roman" w:hAnsi="Times New Roman" w:cs="Times New Roman"/>
          <w:sz w:val="28"/>
          <w:szCs w:val="28"/>
          <w:highlight w:val="none"/>
        </w:rPr>
        <w:t xml:space="preserve">При назначении наказания суд учитывает обстоятельства, характер и степень общественной опасности совершенного административного правонарушения, личность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 конкретные обстоятельства дела, и считает необходимым назначить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 наказание в виде административного ареста, поскольку, по мнению суда, назначение более мягкого вида наказания не будет отвечать в данном случае целям и задачам законодательства об административных правонарушениях.</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На основании </w:t>
      </w:r>
      <w:r>
        <w:rPr>
          <w:rFonts w:ascii="Times New Roman" w:eastAsia="Times New Roman" w:hAnsi="Times New Roman" w:cs="Times New Roman"/>
          <w:sz w:val="28"/>
          <w:szCs w:val="28"/>
          <w:highlight w:val="none"/>
        </w:rPr>
        <w:t>изложенного</w:t>
      </w:r>
      <w:r>
        <w:rPr>
          <w:rFonts w:ascii="Times New Roman" w:eastAsia="Times New Roman" w:hAnsi="Times New Roman" w:cs="Times New Roman"/>
          <w:sz w:val="28"/>
          <w:szCs w:val="28"/>
          <w:highlight w:val="none"/>
        </w:rPr>
        <w:t xml:space="preserve"> и руководствуясь </w:t>
      </w:r>
      <w:r>
        <w:rPr>
          <w:rFonts w:ascii="Times New Roman" w:eastAsia="Times New Roman" w:hAnsi="Times New Roman" w:cs="Times New Roman"/>
          <w:sz w:val="28"/>
          <w:szCs w:val="28"/>
          <w:highlight w:val="none"/>
        </w:rPr>
        <w:t>ст.ст</w:t>
      </w:r>
      <w:r>
        <w:rPr>
          <w:rFonts w:ascii="Times New Roman" w:eastAsia="Times New Roman" w:hAnsi="Times New Roman" w:cs="Times New Roman"/>
          <w:sz w:val="28"/>
          <w:szCs w:val="28"/>
          <w:highlight w:val="none"/>
        </w:rPr>
        <w:t xml:space="preserve">. 29.9-29.11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xml:space="preserve">, суд </w:t>
      </w:r>
    </w:p>
    <w:p>
      <w:pPr>
        <w:spacing w:before="0" w:after="0"/>
        <w:ind w:firstLine="567"/>
        <w:jc w:val="center"/>
        <w:rPr>
          <w:sz w:val="28"/>
          <w:szCs w:val="28"/>
        </w:rPr>
      </w:pPr>
      <w:r>
        <w:rPr>
          <w:rFonts w:ascii="Times New Roman" w:eastAsia="Times New Roman" w:hAnsi="Times New Roman" w:cs="Times New Roman"/>
          <w:b/>
          <w:bCs/>
          <w:sz w:val="28"/>
          <w:szCs w:val="28"/>
          <w:highlight w:val="none"/>
        </w:rPr>
        <w:t>ПОСТАНОВИЛ:</w:t>
      </w:r>
    </w:p>
    <w:p>
      <w:pPr>
        <w:widowControl w:val="0"/>
        <w:spacing w:before="0" w:after="0"/>
        <w:ind w:firstLine="567"/>
        <w:jc w:val="both"/>
        <w:rPr>
          <w:sz w:val="28"/>
          <w:szCs w:val="28"/>
        </w:rPr>
      </w:pPr>
      <w:r>
        <w:rPr>
          <w:rFonts w:ascii="Times New Roman" w:eastAsia="Times New Roman" w:hAnsi="Times New Roman" w:cs="Times New Roman"/>
          <w:b/>
          <w:bCs/>
          <w:sz w:val="28"/>
          <w:szCs w:val="28"/>
          <w:highlight w:val="none"/>
        </w:rPr>
        <w:t>Вялову</w:t>
      </w:r>
      <w:r>
        <w:rPr>
          <w:rFonts w:ascii="Times New Roman" w:eastAsia="Times New Roman" w:hAnsi="Times New Roman" w:cs="Times New Roman"/>
          <w:b/>
          <w:bCs/>
          <w:sz w:val="28"/>
          <w:szCs w:val="28"/>
          <w:highlight w:val="none"/>
        </w:rPr>
        <w:t xml:space="preserve"> Елену Павловну,</w:t>
      </w:r>
      <w:r>
        <w:rPr>
          <w:rFonts w:ascii="Times New Roman" w:eastAsia="Times New Roman" w:hAnsi="Times New Roman" w:cs="Times New Roman"/>
          <w:b/>
          <w:bCs/>
          <w:sz w:val="28"/>
          <w:szCs w:val="28"/>
          <w:highlight w:val="none"/>
        </w:rPr>
        <w:t xml:space="preserve">  </w:t>
      </w:r>
      <w:r>
        <w:rPr>
          <w:rStyle w:val="cat-PassportDatagrp-14rplc-28"/>
          <w:rFonts w:ascii="Times New Roman" w:eastAsia="Times New Roman" w:hAnsi="Times New Roman" w:cs="Times New Roman"/>
          <w:b/>
          <w:bCs/>
          <w:sz w:val="28"/>
          <w:szCs w:val="28"/>
          <w:highlight w:val="none"/>
        </w:rPr>
        <w:t>паспортные данные</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sz w:val="28"/>
          <w:szCs w:val="28"/>
          <w:highlight w:val="none"/>
        </w:rPr>
        <w:t>признать виновн</w:t>
      </w:r>
      <w:r>
        <w:rPr>
          <w:rFonts w:ascii="Times New Roman" w:eastAsia="Times New Roman" w:hAnsi="Times New Roman" w:cs="Times New Roman"/>
          <w:sz w:val="28"/>
          <w:szCs w:val="28"/>
          <w:highlight w:val="none"/>
        </w:rPr>
        <w:t>ой</w:t>
      </w:r>
      <w:r>
        <w:rPr>
          <w:rFonts w:ascii="Times New Roman" w:eastAsia="Times New Roman" w:hAnsi="Times New Roman" w:cs="Times New Roman"/>
          <w:sz w:val="28"/>
          <w:szCs w:val="28"/>
          <w:highlight w:val="none"/>
        </w:rPr>
        <w:t xml:space="preserve"> в совершении административного правонарушения, предусмотренного ч. 1 ст. 20.3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xml:space="preserve">, и </w:t>
      </w:r>
      <w:r>
        <w:rPr>
          <w:rFonts w:ascii="Times New Roman" w:eastAsia="Times New Roman" w:hAnsi="Times New Roman" w:cs="Times New Roman"/>
          <w:sz w:val="28"/>
          <w:szCs w:val="28"/>
          <w:highlight w:val="none"/>
        </w:rPr>
        <w:t>назначить административное наказание в виде административного ареста сроком на 10 суток.</w:t>
      </w:r>
    </w:p>
    <w:p>
      <w:pPr>
        <w:widowControl w:val="0"/>
        <w:spacing w:before="0" w:after="0"/>
        <w:ind w:firstLine="567"/>
        <w:jc w:val="both"/>
        <w:rPr>
          <w:sz w:val="28"/>
          <w:szCs w:val="28"/>
        </w:rPr>
      </w:pPr>
      <w:r>
        <w:rPr>
          <w:rFonts w:ascii="Times New Roman" w:eastAsia="Times New Roman" w:hAnsi="Times New Roman" w:cs="Times New Roman"/>
          <w:b/>
          <w:bCs/>
          <w:sz w:val="28"/>
          <w:szCs w:val="28"/>
          <w:highlight w:val="none"/>
        </w:rPr>
        <w:t xml:space="preserve">Срок отбытия наказания </w:t>
      </w:r>
      <w:r>
        <w:rPr>
          <w:rFonts w:ascii="Times New Roman" w:eastAsia="Times New Roman" w:hAnsi="Times New Roman" w:cs="Times New Roman"/>
          <w:b/>
          <w:bCs/>
          <w:sz w:val="28"/>
          <w:szCs w:val="28"/>
          <w:highlight w:val="none"/>
        </w:rPr>
        <w:t>Вяловой</w:t>
      </w:r>
      <w:r>
        <w:rPr>
          <w:rFonts w:ascii="Times New Roman" w:eastAsia="Times New Roman" w:hAnsi="Times New Roman" w:cs="Times New Roman"/>
          <w:b/>
          <w:bCs/>
          <w:sz w:val="28"/>
          <w:szCs w:val="28"/>
          <w:highlight w:val="none"/>
        </w:rPr>
        <w:t xml:space="preserve"> Е.П. исчислять с 14 час. 00 минут 18 марта 2025 года</w:t>
      </w:r>
      <w:r>
        <w:rPr>
          <w:rFonts w:ascii="Times New Roman" w:eastAsia="Times New Roman" w:hAnsi="Times New Roman" w:cs="Times New Roman"/>
          <w:sz w:val="28"/>
          <w:szCs w:val="28"/>
          <w:highlight w:val="none"/>
        </w:rPr>
        <w:t>.</w:t>
      </w:r>
    </w:p>
    <w:p>
      <w:pPr>
        <w:widowControl w:val="0"/>
        <w:spacing w:before="0" w:after="0"/>
        <w:ind w:firstLine="567"/>
        <w:jc w:val="both"/>
        <w:rPr>
          <w:sz w:val="28"/>
          <w:szCs w:val="28"/>
        </w:rPr>
      </w:pPr>
      <w:r>
        <w:rPr>
          <w:rFonts w:ascii="Times New Roman" w:eastAsia="Times New Roman" w:hAnsi="Times New Roman" w:cs="Times New Roman"/>
          <w:sz w:val="28"/>
          <w:szCs w:val="28"/>
          <w:highlight w:val="none"/>
        </w:rPr>
        <w:t>Постановление подлежит немедленному исполнению.</w:t>
      </w:r>
    </w:p>
    <w:p>
      <w:pPr>
        <w:widowControl w:val="0"/>
        <w:spacing w:before="0" w:after="0"/>
        <w:ind w:firstLine="567"/>
        <w:jc w:val="both"/>
        <w:rPr>
          <w:sz w:val="28"/>
          <w:szCs w:val="28"/>
        </w:rPr>
      </w:pPr>
      <w:r>
        <w:rPr>
          <w:rFonts w:ascii="Times New Roman" w:eastAsia="Times New Roman" w:hAnsi="Times New Roman" w:cs="Times New Roman"/>
          <w:b/>
          <w:bCs/>
          <w:sz w:val="28"/>
          <w:szCs w:val="28"/>
          <w:highlight w:val="none"/>
        </w:rPr>
        <w:t xml:space="preserve">Поручить немедленное исполнение данного постановления начальнику </w:t>
      </w:r>
      <w:r>
        <w:rPr>
          <w:rStyle w:val="cat-Addressgrp-7rplc-30"/>
          <w:rFonts w:ascii="Times New Roman" w:eastAsia="Times New Roman" w:hAnsi="Times New Roman" w:cs="Times New Roman"/>
          <w:b/>
          <w:bCs/>
          <w:sz w:val="28"/>
          <w:szCs w:val="28"/>
          <w:highlight w:val="none"/>
        </w:rPr>
        <w:t>адрес</w:t>
      </w:r>
      <w:r>
        <w:rPr>
          <w:rFonts w:ascii="Times New Roman" w:eastAsia="Times New Roman" w:hAnsi="Times New Roman" w:cs="Times New Roman"/>
          <w:b/>
          <w:bCs/>
          <w:sz w:val="28"/>
          <w:szCs w:val="28"/>
          <w:highlight w:val="none"/>
        </w:rPr>
        <w:t xml:space="preserve"> Москворечье-</w:t>
      </w:r>
      <w:r>
        <w:rPr>
          <w:rFonts w:ascii="Times New Roman" w:eastAsia="Times New Roman" w:hAnsi="Times New Roman" w:cs="Times New Roman"/>
          <w:b/>
          <w:bCs/>
          <w:sz w:val="28"/>
          <w:szCs w:val="28"/>
          <w:highlight w:val="none"/>
        </w:rPr>
        <w:t>Сабурово</w:t>
      </w:r>
      <w:r>
        <w:rPr>
          <w:rFonts w:ascii="Times New Roman" w:eastAsia="Times New Roman" w:hAnsi="Times New Roman" w:cs="Times New Roman"/>
          <w:b/>
          <w:bCs/>
          <w:sz w:val="28"/>
          <w:szCs w:val="28"/>
          <w:highlight w:val="none"/>
        </w:rPr>
        <w:t xml:space="preserve">  </w:t>
      </w:r>
      <w:r>
        <w:rPr>
          <w:rStyle w:val="cat-Addressgrp-5rplc-31"/>
          <w:rFonts w:ascii="Times New Roman" w:eastAsia="Times New Roman" w:hAnsi="Times New Roman" w:cs="Times New Roman"/>
          <w:b/>
          <w:bCs/>
          <w:sz w:val="28"/>
          <w:szCs w:val="28"/>
          <w:highlight w:val="none"/>
        </w:rPr>
        <w:t>адрес</w:t>
      </w:r>
      <w:r>
        <w:rPr>
          <w:rFonts w:ascii="Times New Roman" w:eastAsia="Times New Roman" w:hAnsi="Times New Roman" w:cs="Times New Roman"/>
          <w:b/>
          <w:bCs/>
          <w:sz w:val="28"/>
          <w:szCs w:val="28"/>
          <w:highlight w:val="none"/>
        </w:rPr>
        <w:t>.</w:t>
      </w:r>
      <w:r>
        <w:rPr>
          <w:rFonts w:ascii="Times New Roman" w:eastAsia="Times New Roman" w:hAnsi="Times New Roman" w:cs="Times New Roman"/>
          <w:b/>
          <w:bCs/>
          <w:sz w:val="28"/>
          <w:szCs w:val="28"/>
          <w:highlight w:val="none"/>
        </w:rPr>
        <w:t xml:space="preserve">  </w:t>
      </w:r>
    </w:p>
    <w:p>
      <w:pPr>
        <w:widowControl w:val="0"/>
        <w:spacing w:before="0" w:after="0"/>
        <w:ind w:firstLine="567"/>
        <w:jc w:val="both"/>
        <w:rPr>
          <w:sz w:val="28"/>
          <w:szCs w:val="28"/>
        </w:rPr>
      </w:pPr>
      <w:r>
        <w:rPr>
          <w:rFonts w:ascii="Times New Roman" w:eastAsia="Times New Roman" w:hAnsi="Times New Roman" w:cs="Times New Roman"/>
          <w:b/>
          <w:bCs/>
          <w:sz w:val="28"/>
          <w:szCs w:val="28"/>
          <w:highlight w:val="none"/>
        </w:rPr>
        <w:t>Поручить</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начальнику </w:t>
      </w:r>
      <w:r>
        <w:rPr>
          <w:rStyle w:val="cat-Addressgrp-7rplc-32"/>
          <w:rFonts w:ascii="Times New Roman" w:eastAsia="Times New Roman" w:hAnsi="Times New Roman" w:cs="Times New Roman"/>
          <w:b/>
          <w:bCs/>
          <w:sz w:val="28"/>
          <w:szCs w:val="28"/>
          <w:highlight w:val="none"/>
        </w:rPr>
        <w:t>адрес</w:t>
      </w:r>
      <w:r>
        <w:rPr>
          <w:rFonts w:ascii="Times New Roman" w:eastAsia="Times New Roman" w:hAnsi="Times New Roman" w:cs="Times New Roman"/>
          <w:b/>
          <w:bCs/>
          <w:sz w:val="28"/>
          <w:szCs w:val="28"/>
          <w:highlight w:val="none"/>
        </w:rPr>
        <w:t xml:space="preserve"> Москворечье-</w:t>
      </w:r>
      <w:r>
        <w:rPr>
          <w:rFonts w:ascii="Times New Roman" w:eastAsia="Times New Roman" w:hAnsi="Times New Roman" w:cs="Times New Roman"/>
          <w:b/>
          <w:bCs/>
          <w:sz w:val="28"/>
          <w:szCs w:val="28"/>
          <w:highlight w:val="none"/>
        </w:rPr>
        <w:t>Сабурово</w:t>
      </w:r>
      <w:r>
        <w:rPr>
          <w:rFonts w:ascii="Times New Roman" w:eastAsia="Times New Roman" w:hAnsi="Times New Roman" w:cs="Times New Roman"/>
          <w:b/>
          <w:bCs/>
          <w:sz w:val="28"/>
          <w:szCs w:val="28"/>
          <w:highlight w:val="none"/>
        </w:rPr>
        <w:t xml:space="preserve">  </w:t>
      </w:r>
      <w:r>
        <w:rPr>
          <w:rStyle w:val="cat-Addressgrp-5rplc-33"/>
          <w:rFonts w:ascii="Times New Roman" w:eastAsia="Times New Roman" w:hAnsi="Times New Roman" w:cs="Times New Roman"/>
          <w:b/>
          <w:bCs/>
          <w:sz w:val="28"/>
          <w:szCs w:val="28"/>
          <w:highlight w:val="none"/>
        </w:rPr>
        <w:t>адрес</w:t>
      </w:r>
      <w:r>
        <w:rPr>
          <w:rFonts w:ascii="Times New Roman" w:eastAsia="Times New Roman" w:hAnsi="Times New Roman" w:cs="Times New Roman"/>
          <w:b/>
          <w:bCs/>
          <w:sz w:val="28"/>
          <w:szCs w:val="28"/>
          <w:highlight w:val="none"/>
        </w:rPr>
        <w:t xml:space="preserve"> немедленное</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уведомление об исполнении данного постановления с указанием наименования учреждения, в которое </w:t>
      </w:r>
      <w:r>
        <w:rPr>
          <w:rFonts w:ascii="Times New Roman" w:eastAsia="Times New Roman" w:hAnsi="Times New Roman" w:cs="Times New Roman"/>
          <w:b/>
          <w:bCs/>
          <w:sz w:val="28"/>
          <w:szCs w:val="28"/>
          <w:highlight w:val="none"/>
        </w:rPr>
        <w:t>направлен</w:t>
      </w:r>
      <w:r>
        <w:rPr>
          <w:rFonts w:ascii="Times New Roman" w:eastAsia="Times New Roman" w:hAnsi="Times New Roman" w:cs="Times New Roman"/>
          <w:b/>
          <w:bCs/>
          <w:sz w:val="28"/>
          <w:szCs w:val="28"/>
          <w:highlight w:val="none"/>
        </w:rPr>
        <w:t>а</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Вялова</w:t>
      </w:r>
      <w:r>
        <w:rPr>
          <w:rFonts w:ascii="Times New Roman" w:eastAsia="Times New Roman" w:hAnsi="Times New Roman" w:cs="Times New Roman"/>
          <w:b/>
          <w:bCs/>
          <w:sz w:val="28"/>
          <w:szCs w:val="28"/>
          <w:highlight w:val="none"/>
        </w:rPr>
        <w:t xml:space="preserve"> Е.П. для отбытия административного наказания.</w:t>
      </w:r>
    </w:p>
    <w:p>
      <w:pPr>
        <w:widowControl w:val="0"/>
        <w:spacing w:before="0" w:after="0"/>
        <w:ind w:firstLine="567"/>
        <w:jc w:val="both"/>
        <w:rPr>
          <w:sz w:val="28"/>
          <w:szCs w:val="28"/>
        </w:rPr>
      </w:pPr>
      <w:r>
        <w:rPr>
          <w:rFonts w:ascii="Times New Roman" w:eastAsia="Times New Roman" w:hAnsi="Times New Roman" w:cs="Times New Roman"/>
          <w:sz w:val="28"/>
          <w:szCs w:val="28"/>
          <w:highlight w:val="none"/>
        </w:rPr>
        <w:t>На основании ст. 30.1 КоАП РФ постановление может быть обжаловано в течение 10 суток в Московский городской суд с момента вручения копии постановления.</w:t>
      </w:r>
    </w:p>
    <w:p>
      <w:pPr>
        <w:spacing w:before="0" w:after="0"/>
        <w:ind w:firstLine="567"/>
        <w:jc w:val="both"/>
        <w:rPr>
          <w:sz w:val="28"/>
          <w:szCs w:val="28"/>
        </w:rPr>
      </w:pPr>
    </w:p>
    <w:p>
      <w:pPr>
        <w:spacing w:before="0" w:after="0"/>
        <w:ind w:firstLine="567"/>
        <w:jc w:val="both"/>
        <w:rPr>
          <w:sz w:val="28"/>
          <w:szCs w:val="28"/>
        </w:rPr>
      </w:pPr>
      <w:r>
        <w:rPr>
          <w:rFonts w:ascii="Times New Roman" w:eastAsia="Times New Roman" w:hAnsi="Times New Roman" w:cs="Times New Roman"/>
          <w:b/>
          <w:bCs/>
          <w:sz w:val="28"/>
          <w:szCs w:val="28"/>
          <w:highlight w:val="none"/>
        </w:rPr>
        <w:t> </w:t>
      </w:r>
      <w:r>
        <w:rPr>
          <w:rFonts w:ascii="Times New Roman" w:eastAsia="Times New Roman" w:hAnsi="Times New Roman" w:cs="Times New Roman"/>
          <w:b/>
          <w:bCs/>
          <w:sz w:val="28"/>
          <w:szCs w:val="28"/>
          <w:highlight w:val="none"/>
        </w:rPr>
        <w:t>Судья</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Л.А. </w:t>
      </w:r>
      <w:r>
        <w:rPr>
          <w:rFonts w:ascii="Times New Roman" w:eastAsia="Times New Roman" w:hAnsi="Times New Roman" w:cs="Times New Roman"/>
          <w:b/>
          <w:bCs/>
          <w:sz w:val="28"/>
          <w:szCs w:val="28"/>
          <w:highlight w:val="none"/>
        </w:rPr>
        <w:t>Крутовская</w:t>
      </w:r>
    </w:p>
    <w:sectPr>
      <w:headerReference w:type="default" r:id="rId4"/>
      <w:pgMar w:header="708" w:footer="708"/>
      <w:cols w:space="708"/>
      <w:titlePg/>
    </w:sectPr>
  </w:body>
</w:document>
</file>

<file path=word/fontTable.xml><?xml version="1.0" encoding="utf-8"?>
<w:fonts xmlns:r="http://schemas.openxmlformats.org/officeDocument/2006/relationships" xmlns:w="http://schemas.openxmlformats.org/wordprocessingml/2006/main"/>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0" w:after="0"/>
      <w:jc w:val="center"/>
      <w:rPr>
        <w:sz w:val="20"/>
        <w:szCs w:val="20"/>
      </w:rPr>
    </w:pPr>
    <w:r>
      <w:rPr>
        <w:sz w:val="20"/>
        <w:szCs w:val="20"/>
      </w:rPr>
      <w:fldChar w:fldCharType="begin"/>
    </w:r>
    <w:r>
      <w:rPr>
        <w:sz w:val="20"/>
        <w:szCs w:val="20"/>
        <w:highlight w:val="none"/>
      </w:rPr>
      <w:instrText>PAGE   \* MERGEFORMAT</w:instrText>
    </w:r>
    <w:r>
      <w:rPr>
        <w:sz w:val="20"/>
        <w:szCs w:val="20"/>
      </w:rPr>
      <w:fldChar w:fldCharType="separate"/>
    </w:r>
    <w:r>
      <w:rPr>
        <w:rFonts w:ascii="Times New Roman" w:eastAsia="Times New Roman" w:hAnsi="Times New Roman" w:cs="Times New Roman"/>
        <w:sz w:val="20"/>
        <w:szCs w:val="20"/>
        <w:highlight w:val="none"/>
      </w:rPr>
      <w:t>1</w:t>
    </w:r>
    <w:r>
      <w:rPr>
        <w:rFonts w:ascii="Times New Roman" w:eastAsia="Times New Roman" w:hAnsi="Times New Roman" w:cs="Times New Roman"/>
        <w:sz w:val="20"/>
        <w:szCs w:val="20"/>
      </w:rPr>
      <w:fldChar w:fldCharType="end"/>
    </w:r>
  </w:p>
  <w:p>
    <w:pPr>
      <w:spacing w:before="0" w:after="0"/>
      <w:rPr>
        <w:sz w:val="20"/>
        <w:szCs w:val="2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doNotExpandShiftReturn/>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 w:type="character" w:customStyle="1" w:styleId="cat-Addressgrp-0rplc-0">
    <w:name w:val="cat-Address grp-0 rplc-0"/>
    <w:basedOn w:val="DefaultParagraphFont"/>
  </w:style>
  <w:style w:type="character" w:customStyle="1" w:styleId="cat-Addressgrp-1rplc-1">
    <w:name w:val="cat-Address grp-1 rplc-1"/>
    <w:basedOn w:val="DefaultParagraphFont"/>
  </w:style>
  <w:style w:type="character" w:customStyle="1" w:styleId="cat-PassportDatagrp-13rplc-3">
    <w:name w:val="cat-PassportData grp-13 rplc-3"/>
    <w:basedOn w:val="DefaultParagraphFont"/>
  </w:style>
  <w:style w:type="character" w:customStyle="1" w:styleId="cat-Addressgrp-2rplc-4">
    <w:name w:val="cat-Address grp-2 rplc-4"/>
    <w:basedOn w:val="DefaultParagraphFont"/>
  </w:style>
  <w:style w:type="character" w:customStyle="1" w:styleId="cat-Addressgrp-3rplc-6">
    <w:name w:val="cat-Address grp-3 rplc-6"/>
    <w:basedOn w:val="DefaultParagraphFont"/>
  </w:style>
  <w:style w:type="character" w:customStyle="1" w:styleId="cat-Addressgrp-4rplc-8">
    <w:name w:val="cat-Address grp-4 rplc-8"/>
    <w:basedOn w:val="DefaultParagraphFont"/>
  </w:style>
  <w:style w:type="character" w:customStyle="1" w:styleId="cat-FIOgrp-10rplc-11">
    <w:name w:val="cat-FIO grp-10 rplc-11"/>
    <w:basedOn w:val="DefaultParagraphFont"/>
  </w:style>
  <w:style w:type="character" w:customStyle="1" w:styleId="cat-FIOgrp-10rplc-14">
    <w:name w:val="cat-FIO grp-10 rplc-14"/>
    <w:basedOn w:val="DefaultParagraphFont"/>
  </w:style>
  <w:style w:type="character" w:customStyle="1" w:styleId="cat-Addressgrp-3rplc-17">
    <w:name w:val="cat-Address grp-3 rplc-17"/>
    <w:basedOn w:val="DefaultParagraphFont"/>
  </w:style>
  <w:style w:type="character" w:customStyle="1" w:styleId="cat-Addressgrp-6rplc-19">
    <w:name w:val="cat-Address grp-6 rplc-19"/>
    <w:basedOn w:val="DefaultParagraphFont"/>
  </w:style>
  <w:style w:type="character" w:customStyle="1" w:styleId="cat-Addressgrp-5rplc-20">
    <w:name w:val="cat-Address grp-5 rplc-20"/>
    <w:basedOn w:val="DefaultParagraphFont"/>
  </w:style>
  <w:style w:type="character" w:customStyle="1" w:styleId="cat-Addressgrp-4rplc-23">
    <w:name w:val="cat-Address grp-4 rplc-23"/>
    <w:basedOn w:val="DefaultParagraphFont"/>
  </w:style>
  <w:style w:type="character" w:customStyle="1" w:styleId="cat-PassportDatagrp-14rplc-28">
    <w:name w:val="cat-PassportData grp-14 rplc-28"/>
    <w:basedOn w:val="DefaultParagraphFont"/>
  </w:style>
  <w:style w:type="character" w:customStyle="1" w:styleId="cat-Addressgrp-7rplc-30">
    <w:name w:val="cat-Address grp-7 rplc-30"/>
    <w:basedOn w:val="DefaultParagraphFont"/>
  </w:style>
  <w:style w:type="character" w:customStyle="1" w:styleId="cat-Addressgrp-5rplc-31">
    <w:name w:val="cat-Address grp-5 rplc-31"/>
    <w:basedOn w:val="DefaultParagraphFont"/>
  </w:style>
  <w:style w:type="character" w:customStyle="1" w:styleId="cat-Addressgrp-7rplc-32">
    <w:name w:val="cat-Address grp-7 rplc-32"/>
    <w:basedOn w:val="DefaultParagraphFont"/>
  </w:style>
  <w:style w:type="character" w:customStyle="1" w:styleId="cat-Addressgrp-5rplc-33">
    <w:name w:val="cat-Address grp-5 rplc-33"/>
    <w:basedOn w:val="DefaultParagraphFont"/>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