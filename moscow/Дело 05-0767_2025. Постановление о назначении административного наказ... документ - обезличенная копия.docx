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Дело №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67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/2025</w:t>
      </w:r>
    </w:p>
    <w:p>
      <w:pPr>
        <w:spacing w:before="0" w:after="0"/>
        <w:ind w:firstLine="567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77RS0017-02-2025-018436-65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ПОСТАНОВЛЕНИЕ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21 октября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</w:t>
      </w:r>
      <w:r>
        <w:rPr>
          <w:rStyle w:val="cat-Addressgrp-0rplc-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Судья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Нагатинского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районного суда </w:t>
      </w:r>
      <w:r>
        <w:rPr>
          <w:rStyle w:val="cat-Addressgrp-1rplc-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рассмотрев в открытом судебном заседании дело об административном правонарушении, предусмотренное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отношении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Рубцова Ивана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Алексеевича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, </w:t>
      </w:r>
      <w:r>
        <w:rPr>
          <w:rStyle w:val="cat-PassportDatagrp-18rplc-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граждан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Российской Федерации, зарегистрированно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 адресу: </w:t>
      </w:r>
      <w:r>
        <w:rPr>
          <w:rStyle w:val="cat-Addressgrp-2rplc-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ранее не привлекавшегося к административной ответственности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УСТАНОВИЛ: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Согласно Постановлению заместителя прокурора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Южного администртативного округа </w:t>
      </w:r>
      <w:r>
        <w:rPr>
          <w:rStyle w:val="cat-Addressgrp-3rplc-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 возбуждении производства об административном правонарушении от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21 октября 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установлено,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совершил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административное правонарушение, предусмотренное ч. 1 ст.20.3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РФ, так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1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 электронному адресу https://vk.com, по результатам которого составлен Акт осмотра сайта.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Осмотром указанной Web-страницы установлено, что её администратором является пользователь: </w:t>
      </w:r>
      <w:r>
        <w:rPr>
          <w:rStyle w:val="cat-FIOgrp-12rplc-1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(wickmer), </w:t>
      </w:r>
      <w:r>
        <w:rPr>
          <w:rStyle w:val="cat-Addressgrp-3rplc-1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у которого 134 человека в категории «Друзья», 115 подписчиков, 197 подписок, доступ к указанной странице имеет любой пользователь социальной сети «ВКонтакте».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3rplc-1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https://vk.com/album87078091_000?rev=1, 29 августа 2019 года опубликован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фотоснимок: https://vk.com/album87078091_000?rev=1&amp;z=photo87078091_4572723426%2Falbum87078091_000, а именно: фотоснимок мужчины – главы </w:t>
      </w:r>
      <w:r>
        <w:rPr>
          <w:rStyle w:val="cat-Addressgrp-6rplc-1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руках которого «Радужный флаг» - интернациональный символ ЛГБТ-сообщества, доступ к которому имеет неограниченный круг пользователей социальной сети.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информации ООО «Вконтакте», установлен id страницы «Иван Рубцов» – id87078091, адрес wickmer, а также мобильный телефон пользователя при регистрации данной страницы 8-964-556-58-62.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Указанный номер мобильного телефона, согласно результатам оперативно-технических мероприятий, проведенных ЦПЭ УВД по </w:t>
      </w:r>
      <w:r>
        <w:rPr>
          <w:rStyle w:val="cat-Addressgrp-5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во взаимодействии с ОСТМ УВД по </w:t>
      </w:r>
      <w:r>
        <w:rPr>
          <w:rStyle w:val="cat-Addressgrp-5rplc-1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1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находится в пользовании Рубцова Ивана Алексеевича, </w:t>
      </w:r>
      <w:r>
        <w:rPr>
          <w:rStyle w:val="cat-ExternalSystemDefinedgrp-25rplc-21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19rplc-22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Style w:val="cat-ExternalSystemDefinedgrp-22rplc-23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3rplc-24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ExternalSystemDefinedgrp-24rplc-25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Таким образом, Рубцов Иван Алексеевич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Style w:val="cat-ExternalSystemDefinedgrp-25rplc-27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20rplc-28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разместив фотоснимок мужчины – главы </w:t>
      </w:r>
      <w:r>
        <w:rPr>
          <w:rStyle w:val="cat-Addressgrp-6rplc-2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в руках которого «Радужный флаг» - интернациональный символ ЛГБТ-сообщества, нарушил требования ст. 13 Федерального закона от 25.07.2002 № 114-ФЗ «О противодействии экстремистской деятельности», запрещающей распространение на </w:t>
      </w:r>
      <w:r>
        <w:rPr>
          <w:rStyle w:val="cat-Addressgrp-7rplc-3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экстремистских материалов.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Рубцов И.А.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 вину в совершении вмененного 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ативного правонарушения признал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обстоятельства, изложенные в протоколе об административном правонаруше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нии, в полном объеме подтвердил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поясни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в, что действительно разместил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указанные изображения на своей странице «ВКонтакте». Вину признает и раскаивается.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Помощник прокурора Нагатинской межрайонной прокуратуры </w:t>
      </w:r>
      <w:r>
        <w:rPr>
          <w:rStyle w:val="cat-Addressgrp-8rplc-3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5rplc-3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поддержал постановление о возбуждении дела об административ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ном правонарушении,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просил привлечь </w:t>
      </w:r>
      <w:r>
        <w:rPr>
          <w:rStyle w:val="cat-FIOgrp-16rplc-3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полагая его вину в совершении административного правонарушения, предусмотренного ст.20.3.1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 доказанной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Выслушав явившихся участников процесса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исследовав письменные материалы дела, оценив все представленные суду доказательства в их совокупности, суд считает,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вина </w:t>
      </w:r>
      <w:r>
        <w:rPr>
          <w:rStyle w:val="cat-FIOgrp-16rplc-35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вменяемого административного правонарушения полностью установлена и доказана.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Так вина </w:t>
      </w:r>
      <w:r>
        <w:rPr>
          <w:rStyle w:val="cat-FIOgrp-16rplc-36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подтверждается письменными материалами дела: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постановлением о возбуждении дела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 административном правонарушении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 21.10.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., согласно которому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18.09.2025, сотрудниками ЦПЭ УВД по </w:t>
      </w:r>
      <w:r>
        <w:rPr>
          <w:rStyle w:val="cat-Addressgrp-5rplc-3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3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служебном кабинете №8-82 УВД по </w:t>
      </w:r>
      <w:r>
        <w:rPr>
          <w:rStyle w:val="cat-Addressgrp-5rplc-3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3rplc-4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 </w:t>
      </w:r>
      <w:r>
        <w:rPr>
          <w:rStyle w:val="cat-Addressgrp-4rplc-4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проведен осмотр интернет-страницы hpttps://vk.com/https://vk.com/wickmer, находящегося в сети Интернет по электронному адресу https://vk.com, по результатам которо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го составлен Акт осмотра сайта.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указанной странице https://vk.com/wickme, в категории «Сохраненные фото </w:t>
      </w:r>
      <w:r>
        <w:rPr>
          <w:rStyle w:val="cat-FIOgrp-13rplc-4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https://vk.com/album87078091_000?rev=1, 29 августа 2019 года опубликован фотоснимок: https://vk.com/album87078091_000?rev=1&amp;z=photo87078091_4572723426%2Falbum87078091_000, а именно: фотоснимок мужчины – главы </w:t>
      </w:r>
      <w:r>
        <w:rPr>
          <w:rStyle w:val="cat-Addressgrp-6rplc-4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руках которого «Радужный флаг» - интернациональный символ ЛГБТ-сообщества, доступ к которому имеет неограниченный круг пользователей социальной сети.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актом осмотра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указанной Web-страницы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которым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установлено, что её администратором является пользователь: </w:t>
      </w:r>
      <w:r>
        <w:rPr>
          <w:rStyle w:val="cat-FIOgrp-12rplc-4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(wickmer), </w:t>
      </w:r>
      <w:r>
        <w:rPr>
          <w:rStyle w:val="cat-Addressgrp-3rplc-4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которого 134 человека в категории «Друзья», 115 подписчиков, 197 подписок, доступ к указанной странице имеет любой пользоват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ель социальной сети «ВКонтакте»;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иными материалами дела.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признает данные доказательства в их совокупности достоверными и допустимыми, поскольку они согласуются друг с другом, противоречий не содержат.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доверяет признательным показаниям </w:t>
      </w:r>
      <w:r>
        <w:rPr>
          <w:rStyle w:val="cat-FIOgrp-16rplc-46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судебном заседании, поскольку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показания согласуются со всей совокупностью письменных доказательств по делу, оснований для самооговора у </w:t>
      </w:r>
      <w:r>
        <w:rPr>
          <w:rStyle w:val="cat-FIOgrp-16rplc-4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 установлено.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Частью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предусмотрена административная ответственность за пропаганду либо публичное демонстрирование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Согласно ст. 1 Федерального закона «О противодействии экстремистской деятельности» под экстремистской деятельностью (экстремизм) понимается, в том числе использование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за исключением случаев использования нацистской атрибутики или символики, либо атрибутики или символики, сходных с нацистской атрибутикой или символикой до степени смешения, либо атрибутики или символики экстремистских организаций,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Решением Верховного суда Российской Федерации от 30.11.2023 № АКПИ-990с (вступившее в законную силу 10.01.2024) международное общественное движение ЛГБТ и его структурные подразделения признаны экстремистскими и их деятельность запрещена на </w:t>
      </w:r>
      <w:r>
        <w:rPr>
          <w:rStyle w:val="cat-Addressgrp-7rplc-4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ЛГБТ движение осуществляет деятельность, направленную на уничтожение фундаментальных российских духовно-нравственных ценностей, в частности традиционных семейных ценностей, на пропаганду исключительности и превосходства либо неполноценности человека по признаку его сексуальной ориентации и гендерной идентичности, что создает реальную угрозу общественным отношениям, возникающим в сфере защиты семьи, материнства, отцовства и детства, и основам конституционного строя Российской Федерации, поскольку преследует цель переформирования, фактически уничтожения фундаментальных российских духовно-нравственных ценностей, определенных Конституцией Российской Федерации.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Под демонстрацией экстремистской символики и атрибутики понимается ее публичное выставление, показ, ношение, вывешивание, изображение,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воспроизведение на страницах печатных изданий или в фото-, кино-и видеоматериалах, тиражирование и другие действия, делающие ее восприятие доступным.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Экстремизм во всех его проявлениях ведет к нарушению гражданского мира и согласия, подрывает общественную безопасность и государственную целостность Российской Федерации, создает реальную угрозу сохранению основ конституционного строя, межнационального (межэтнического) и межконфессионального согласия.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Обстоятельствами, смягчающими административную ответственность, в соответствии со ст. 4.2 КРФоАП, суд признает раскаяние лица, совершившего административное правона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рушение, полное признание вины.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Обстоятельства, отягчающие административную ответственность </w:t>
      </w:r>
      <w:r>
        <w:rPr>
          <w:rStyle w:val="cat-FIOgrp-16rplc-49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предусмотренные ст. 4.3. КРФоАП, в суде не установлены.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назначении наказания суд учитывает обстоятельства, характер и степень общественной опасности совершенного административного правонарушения, личность </w:t>
      </w:r>
      <w:r>
        <w:rPr>
          <w:rStyle w:val="cat-FIOgrp-16rplc-50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конкретные обстоятельства дела, и считает необходимым назначить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Рубцову И.А.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наказание в виде административного ареста, поскольку, по мнению суда, назначение более мягкого вида наказания не будет отвечать в данном случае целям и задачам законодательства об административных правонарушениях.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изложенного и руководствуясь ст.ст. 29.9-29.11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суд 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ind w:firstLine="567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ПОСТАНОВИЛ: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Рубцова Ивана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Алексеевича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ExternalSystemDefinedgrp-25rplc-53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...</w:t>
      </w:r>
      <w:r>
        <w:rPr>
          <w:rStyle w:val="cat-PassportDatagrp-21rplc-54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признать виновн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ч. 1 ст. 20.3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назначить административное наказание в виде административного ареста сроком на 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(пятнадцать)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суток.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Срок отбытия наказания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исчислять с 14 час. 00 минут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21 октября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 подлежит немедленному исполнению.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Поручить немедленное исполнение данного постановления начальнику </w:t>
      </w:r>
      <w:r>
        <w:rPr>
          <w:rStyle w:val="cat-Addressgrp-9rplc-56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7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Поручить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начальнику </w:t>
      </w:r>
      <w:r>
        <w:rPr>
          <w:rStyle w:val="cat-Addressgrp-9rplc-58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Москворечье-Сабурово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Style w:val="cat-Addressgrp-3rplc-59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немедленное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уведомление об исполнении данного постановления с указанием наименования учреждения, в которое направлен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Рубцов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И.А.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для отбытия административного наказания.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ст. 30.1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 постановление может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быть обжаловано в течение 10 дней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Московский городской суд с момента вручения копии постановления.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Судья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Л.А. Крутовская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</w:p>
    <w:sectPr>
      <w:head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  <w:highlight w:val="none"/>
      </w:rPr>
      <w:instrText>PAGE   \* MERGEFORMAT</w:instrText>
    </w:r>
    <w:r>
      <w:rPr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  <w:highlight w:val="none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  <w:p>
    <w:pPr>
      <w:spacing w:before="0" w:after="0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1rplc-1">
    <w:name w:val="cat-Address grp-1 rplc-1"/>
    <w:basedOn w:val="DefaultParagraphFont"/>
  </w:style>
  <w:style w:type="character" w:customStyle="1" w:styleId="cat-PassportDatagrp-18rplc-3">
    <w:name w:val="cat-PassportData grp-18 rplc-3"/>
    <w:basedOn w:val="DefaultParagraphFont"/>
  </w:style>
  <w:style w:type="character" w:customStyle="1" w:styleId="cat-Addressgrp-2rplc-4">
    <w:name w:val="cat-Address grp-2 rplc-4"/>
    <w:basedOn w:val="DefaultParagraphFont"/>
  </w:style>
  <w:style w:type="character" w:customStyle="1" w:styleId="cat-Addressgrp-3rplc-5">
    <w:name w:val="cat-Address grp-3 rplc-5"/>
    <w:basedOn w:val="DefaultParagraphFont"/>
  </w:style>
  <w:style w:type="character" w:customStyle="1" w:styleId="cat-Addressgrp-5rplc-7">
    <w:name w:val="cat-Address grp-5 rplc-7"/>
    <w:basedOn w:val="DefaultParagraphFont"/>
  </w:style>
  <w:style w:type="character" w:customStyle="1" w:styleId="cat-Addressgrp-3rplc-8">
    <w:name w:val="cat-Address grp-3 rplc-8"/>
    <w:basedOn w:val="DefaultParagraphFont"/>
  </w:style>
  <w:style w:type="character" w:customStyle="1" w:styleId="cat-Addressgrp-5rplc-9">
    <w:name w:val="cat-Address grp-5 rplc-9"/>
    <w:basedOn w:val="DefaultParagraphFont"/>
  </w:style>
  <w:style w:type="character" w:customStyle="1" w:styleId="cat-Addressgrp-3rplc-10">
    <w:name w:val="cat-Address grp-3 rplc-10"/>
    <w:basedOn w:val="DefaultParagraphFont"/>
  </w:style>
  <w:style w:type="character" w:customStyle="1" w:styleId="cat-Addressgrp-4rplc-11">
    <w:name w:val="cat-Address grp-4 rplc-11"/>
    <w:basedOn w:val="DefaultParagraphFont"/>
  </w:style>
  <w:style w:type="character" w:customStyle="1" w:styleId="cat-FIOgrp-12rplc-12">
    <w:name w:val="cat-FIO grp-12 rplc-12"/>
    <w:basedOn w:val="DefaultParagraphFont"/>
  </w:style>
  <w:style w:type="character" w:customStyle="1" w:styleId="cat-Addressgrp-3rplc-13">
    <w:name w:val="cat-Address grp-3 rplc-13"/>
    <w:basedOn w:val="DefaultParagraphFont"/>
  </w:style>
  <w:style w:type="character" w:customStyle="1" w:styleId="cat-FIOgrp-13rplc-14">
    <w:name w:val="cat-FIO grp-13 rplc-14"/>
    <w:basedOn w:val="DefaultParagraphFont"/>
  </w:style>
  <w:style w:type="character" w:customStyle="1" w:styleId="cat-Addressgrp-6rplc-15">
    <w:name w:val="cat-Address grp-6 rplc-15"/>
    <w:basedOn w:val="DefaultParagraphFont"/>
  </w:style>
  <w:style w:type="character" w:customStyle="1" w:styleId="cat-Addressgrp-5rplc-16">
    <w:name w:val="cat-Address grp-5 rplc-16"/>
    <w:basedOn w:val="DefaultParagraphFont"/>
  </w:style>
  <w:style w:type="character" w:customStyle="1" w:styleId="cat-Addressgrp-3rplc-17">
    <w:name w:val="cat-Address grp-3 rplc-17"/>
    <w:basedOn w:val="DefaultParagraphFont"/>
  </w:style>
  <w:style w:type="character" w:customStyle="1" w:styleId="cat-Addressgrp-5rplc-18">
    <w:name w:val="cat-Address grp-5 rplc-18"/>
    <w:basedOn w:val="DefaultParagraphFont"/>
  </w:style>
  <w:style w:type="character" w:customStyle="1" w:styleId="cat-Addressgrp-3rplc-19">
    <w:name w:val="cat-Address grp-3 rplc-19"/>
    <w:basedOn w:val="DefaultParagraphFont"/>
  </w:style>
  <w:style w:type="character" w:customStyle="1" w:styleId="cat-ExternalSystemDefinedgrp-25rplc-21">
    <w:name w:val="cat-ExternalSystemDefined grp-25 rplc-21"/>
    <w:basedOn w:val="DefaultParagraphFont"/>
  </w:style>
  <w:style w:type="character" w:customStyle="1" w:styleId="cat-PassportDatagrp-19rplc-22">
    <w:name w:val="cat-PassportData grp-19 rplc-22"/>
    <w:basedOn w:val="DefaultParagraphFont"/>
  </w:style>
  <w:style w:type="character" w:customStyle="1" w:styleId="cat-ExternalSystemDefinedgrp-22rplc-23">
    <w:name w:val="cat-ExternalSystemDefined grp-22 rplc-23"/>
    <w:basedOn w:val="DefaultParagraphFont"/>
  </w:style>
  <w:style w:type="character" w:customStyle="1" w:styleId="cat-ExternalSystemDefinedgrp-23rplc-24">
    <w:name w:val="cat-ExternalSystemDefined grp-23 rplc-24"/>
    <w:basedOn w:val="DefaultParagraphFont"/>
  </w:style>
  <w:style w:type="character" w:customStyle="1" w:styleId="cat-ExternalSystemDefinedgrp-24rplc-25">
    <w:name w:val="cat-ExternalSystemDefined grp-24 rplc-25"/>
    <w:basedOn w:val="DefaultParagraphFont"/>
  </w:style>
  <w:style w:type="character" w:customStyle="1" w:styleId="cat-ExternalSystemDefinedgrp-25rplc-27">
    <w:name w:val="cat-ExternalSystemDefined grp-25 rplc-27"/>
    <w:basedOn w:val="DefaultParagraphFont"/>
  </w:style>
  <w:style w:type="character" w:customStyle="1" w:styleId="cat-PassportDatagrp-20rplc-28">
    <w:name w:val="cat-PassportData grp-20 rplc-28"/>
    <w:basedOn w:val="DefaultParagraphFont"/>
  </w:style>
  <w:style w:type="character" w:customStyle="1" w:styleId="cat-Addressgrp-6rplc-29">
    <w:name w:val="cat-Address grp-6 rplc-29"/>
    <w:basedOn w:val="DefaultParagraphFont"/>
  </w:style>
  <w:style w:type="character" w:customStyle="1" w:styleId="cat-Addressgrp-7rplc-30">
    <w:name w:val="cat-Address grp-7 rplc-30"/>
    <w:basedOn w:val="DefaultParagraphFont"/>
  </w:style>
  <w:style w:type="character" w:customStyle="1" w:styleId="cat-Addressgrp-8rplc-32">
    <w:name w:val="cat-Address grp-8 rplc-32"/>
    <w:basedOn w:val="DefaultParagraphFont"/>
  </w:style>
  <w:style w:type="character" w:customStyle="1" w:styleId="cat-FIOgrp-15rplc-33">
    <w:name w:val="cat-FIO grp-15 rplc-33"/>
    <w:basedOn w:val="DefaultParagraphFont"/>
  </w:style>
  <w:style w:type="character" w:customStyle="1" w:styleId="cat-FIOgrp-16rplc-34">
    <w:name w:val="cat-FIO grp-16 rplc-34"/>
    <w:basedOn w:val="DefaultParagraphFont"/>
  </w:style>
  <w:style w:type="character" w:customStyle="1" w:styleId="cat-FIOgrp-16rplc-35">
    <w:name w:val="cat-FIO grp-16 rplc-35"/>
    <w:basedOn w:val="DefaultParagraphFont"/>
  </w:style>
  <w:style w:type="character" w:customStyle="1" w:styleId="cat-FIOgrp-16rplc-36">
    <w:name w:val="cat-FIO grp-16 rplc-36"/>
    <w:basedOn w:val="DefaultParagraphFont"/>
  </w:style>
  <w:style w:type="character" w:customStyle="1" w:styleId="cat-Addressgrp-5rplc-37">
    <w:name w:val="cat-Address grp-5 rplc-37"/>
    <w:basedOn w:val="DefaultParagraphFont"/>
  </w:style>
  <w:style w:type="character" w:customStyle="1" w:styleId="cat-Addressgrp-3rplc-38">
    <w:name w:val="cat-Address grp-3 rplc-38"/>
    <w:basedOn w:val="DefaultParagraphFont"/>
  </w:style>
  <w:style w:type="character" w:customStyle="1" w:styleId="cat-Addressgrp-5rplc-39">
    <w:name w:val="cat-Address grp-5 rplc-39"/>
    <w:basedOn w:val="DefaultParagraphFont"/>
  </w:style>
  <w:style w:type="character" w:customStyle="1" w:styleId="cat-Addressgrp-3rplc-40">
    <w:name w:val="cat-Address grp-3 rplc-40"/>
    <w:basedOn w:val="DefaultParagraphFont"/>
  </w:style>
  <w:style w:type="character" w:customStyle="1" w:styleId="cat-Addressgrp-4rplc-41">
    <w:name w:val="cat-Address grp-4 rplc-41"/>
    <w:basedOn w:val="DefaultParagraphFont"/>
  </w:style>
  <w:style w:type="character" w:customStyle="1" w:styleId="cat-FIOgrp-13rplc-42">
    <w:name w:val="cat-FIO grp-13 rplc-42"/>
    <w:basedOn w:val="DefaultParagraphFont"/>
  </w:style>
  <w:style w:type="character" w:customStyle="1" w:styleId="cat-Addressgrp-6rplc-43">
    <w:name w:val="cat-Address grp-6 rplc-43"/>
    <w:basedOn w:val="DefaultParagraphFont"/>
  </w:style>
  <w:style w:type="character" w:customStyle="1" w:styleId="cat-FIOgrp-12rplc-44">
    <w:name w:val="cat-FIO grp-12 rplc-44"/>
    <w:basedOn w:val="DefaultParagraphFont"/>
  </w:style>
  <w:style w:type="character" w:customStyle="1" w:styleId="cat-Addressgrp-3rplc-45">
    <w:name w:val="cat-Address grp-3 rplc-45"/>
    <w:basedOn w:val="DefaultParagraphFont"/>
  </w:style>
  <w:style w:type="character" w:customStyle="1" w:styleId="cat-FIOgrp-16rplc-46">
    <w:name w:val="cat-FIO grp-16 rplc-46"/>
    <w:basedOn w:val="DefaultParagraphFont"/>
  </w:style>
  <w:style w:type="character" w:customStyle="1" w:styleId="cat-FIOgrp-16rplc-47">
    <w:name w:val="cat-FIO grp-16 rplc-47"/>
    <w:basedOn w:val="DefaultParagraphFont"/>
  </w:style>
  <w:style w:type="character" w:customStyle="1" w:styleId="cat-Addressgrp-7rplc-48">
    <w:name w:val="cat-Address grp-7 rplc-48"/>
    <w:basedOn w:val="DefaultParagraphFont"/>
  </w:style>
  <w:style w:type="character" w:customStyle="1" w:styleId="cat-FIOgrp-16rplc-49">
    <w:name w:val="cat-FIO grp-16 rplc-49"/>
    <w:basedOn w:val="DefaultParagraphFont"/>
  </w:style>
  <w:style w:type="character" w:customStyle="1" w:styleId="cat-FIOgrp-16rplc-50">
    <w:name w:val="cat-FIO grp-16 rplc-50"/>
    <w:basedOn w:val="DefaultParagraphFont"/>
  </w:style>
  <w:style w:type="character" w:customStyle="1" w:styleId="cat-ExternalSystemDefinedgrp-25rplc-53">
    <w:name w:val="cat-ExternalSystemDefined grp-25 rplc-53"/>
    <w:basedOn w:val="DefaultParagraphFont"/>
  </w:style>
  <w:style w:type="character" w:customStyle="1" w:styleId="cat-PassportDatagrp-21rplc-54">
    <w:name w:val="cat-PassportData grp-21 rplc-54"/>
    <w:basedOn w:val="DefaultParagraphFont"/>
  </w:style>
  <w:style w:type="character" w:customStyle="1" w:styleId="cat-Addressgrp-9rplc-56">
    <w:name w:val="cat-Address grp-9 rplc-56"/>
    <w:basedOn w:val="DefaultParagraphFont"/>
  </w:style>
  <w:style w:type="character" w:customStyle="1" w:styleId="cat-Addressgrp-3rplc-57">
    <w:name w:val="cat-Address grp-3 rplc-57"/>
    <w:basedOn w:val="DefaultParagraphFont"/>
  </w:style>
  <w:style w:type="character" w:customStyle="1" w:styleId="cat-Addressgrp-9rplc-58">
    <w:name w:val="cat-Address grp-9 rplc-58"/>
    <w:basedOn w:val="DefaultParagraphFont"/>
  </w:style>
  <w:style w:type="character" w:customStyle="1" w:styleId="cat-Addressgrp-3rplc-59">
    <w:name w:val="cat-Address grp-3 rplc-59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